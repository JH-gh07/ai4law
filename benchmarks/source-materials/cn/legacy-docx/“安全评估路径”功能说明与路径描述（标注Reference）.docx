
<file path=[Content_Types].xml><?xml version="1.0" encoding="utf-8"?>
<Types xmlns="http://schemas.openxmlformats.org/package/2006/content-types">
  <Default Extension="xlsx" ContentType="application/vnd.openxmlformats-officedocument.spreadsheetml.sheet"/>
  <Default Extension="bin" ContentType="application/vnd.openxmlformats-officedocument.oleObject"/>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6AC105">
      <w:pPr>
        <w:spacing w:before="480" w:after="480" w:line="288" w:lineRule="auto"/>
        <w:ind w:left="0"/>
      </w:pPr>
      <w:r>
        <w:rPr>
          <w:rFonts w:ascii="Arial" w:hAnsi="Arial" w:eastAsia="等线" w:cs="Arial"/>
          <w:b/>
          <w:sz w:val="52"/>
        </w:rPr>
        <w:t>“安全评估路径”功能说明与路径描述（标注Reference）</w:t>
      </w:r>
    </w:p>
    <w:p w14:paraId="34FA3E58">
      <w:pPr>
        <w:spacing w:before="380" w:after="140" w:line="288" w:lineRule="auto"/>
        <w:ind w:left="0"/>
        <w:jc w:val="left"/>
        <w:outlineLvl w:val="0"/>
      </w:pPr>
      <w:bookmarkStart w:id="0" w:name="heading_0"/>
      <w:r>
        <w:rPr>
          <w:rFonts w:ascii="Arial" w:hAnsi="Arial" w:eastAsia="等线" w:cs="Arial"/>
          <w:b/>
          <w:sz w:val="36"/>
        </w:rPr>
        <w:t>用户输入：</w:t>
      </w:r>
      <w:bookmarkEnd w:id="0"/>
    </w:p>
    <w:p w14:paraId="0431E418">
      <w:pPr>
        <w:spacing w:before="120" w:after="120" w:line="288" w:lineRule="auto"/>
        <w:ind w:left="0"/>
      </w:pPr>
      <w:bookmarkStart w:id="16" w:name="_GoBack"/>
      <w:r>
        <w:object>
          <v:shape id="_x0000_i1028" o:spt="75" type="#_x0000_t75" style="height:197pt;width:414pt;" o:ole="t" filled="f" o:preferrelative="t" stroked="f" coordsize="21600,21600">
            <v:path/>
            <v:fill on="f" focussize="0,0"/>
            <v:stroke on="f" joinstyle="miter"/>
            <v:imagedata r:id="rId7" o:title=""/>
            <o:lock v:ext="edit" aspectratio="t"/>
            <w10:wrap type="none"/>
            <w10:anchorlock/>
          </v:shape>
          <o:OLEObject Type="Embed" ProgID="Excel.Sheet.12" ShapeID="_x0000_i1028" DrawAspect="Icon" ObjectID="_1468075725" r:id="rId6">
            <o:LockedField>false</o:LockedField>
          </o:OLEObject>
        </w:object>
      </w:r>
      <w:bookmarkEnd w:id="16"/>
    </w:p>
    <w:p w14:paraId="2B9BA2BC">
      <w:pPr>
        <w:spacing w:after="120"/>
        <w:ind w:left="0"/>
        <w:jc w:val="center"/>
      </w:pPr>
      <w:r>
        <w:rPr>
          <w:rFonts w:ascii="Arial" w:hAnsi="Arial" w:eastAsia="等线" w:cs="Arial"/>
          <w:b/>
          <w:sz w:val="22"/>
        </w:rPr>
        <w:t>点击图片可查看完整电子表格</w:t>
      </w:r>
    </w:p>
    <w:p w14:paraId="4E030BD9">
      <w:pPr>
        <w:spacing w:before="120" w:after="120" w:line="288" w:lineRule="auto"/>
        <w:ind w:left="0"/>
        <w:jc w:val="left"/>
      </w:pPr>
    </w:p>
    <w:p w14:paraId="16154AC4">
      <w:pPr>
        <w:spacing w:before="380" w:after="140" w:line="288" w:lineRule="auto"/>
        <w:ind w:left="0"/>
        <w:jc w:val="left"/>
        <w:outlineLvl w:val="0"/>
      </w:pPr>
      <w:bookmarkStart w:id="1" w:name="heading_1"/>
      <w:r>
        <w:rPr>
          <w:rFonts w:ascii="Arial" w:hAnsi="Arial" w:eastAsia="等线" w:cs="Arial"/>
          <w:b/>
          <w:sz w:val="36"/>
        </w:rPr>
        <w:t>系统输出</w:t>
      </w:r>
      <w:bookmarkEnd w:id="1"/>
    </w:p>
    <w:p w14:paraId="32D35BF3">
      <w:pPr>
        <w:spacing w:before="120" w:after="120" w:line="288" w:lineRule="auto"/>
        <w:ind w:left="0"/>
        <w:jc w:val="left"/>
      </w:pPr>
      <w:r>
        <w:rPr>
          <w:rFonts w:ascii="Arial" w:hAnsi="Arial" w:eastAsia="等线" w:cs="Arial"/>
          <w:sz w:val="22"/>
        </w:rPr>
        <w:t>处理完用户输入后，系统将生成并打包提供以下文件：</w:t>
      </w:r>
    </w:p>
    <w:p w14:paraId="3D0E74A2">
      <w:pPr>
        <w:spacing w:before="320" w:after="120" w:line="288" w:lineRule="auto"/>
        <w:ind w:left="0"/>
        <w:jc w:val="left"/>
        <w:outlineLvl w:val="1"/>
      </w:pPr>
      <w:bookmarkStart w:id="2" w:name="heading_2"/>
      <w:r>
        <w:rPr>
          <w:rFonts w:ascii="Arial" w:hAnsi="Arial" w:eastAsia="等线" w:cs="Arial"/>
          <w:b/>
          <w:sz w:val="32"/>
        </w:rPr>
        <w:t>交付1：《数据出境风险自评估报告（草案）》</w:t>
      </w:r>
      <w:bookmarkEnd w:id="2"/>
    </w:p>
    <w:p w14:paraId="6FD5E9C9">
      <w:pPr>
        <w:spacing w:before="120" w:after="120" w:line="288" w:lineRule="auto"/>
        <w:ind w:left="0"/>
        <w:jc w:val="left"/>
      </w:pPr>
      <w:r>
        <w:rPr>
          <w:rFonts w:ascii="Arial" w:hAnsi="Arial" w:eastAsia="等线" w:cs="Arial"/>
          <w:sz w:val="22"/>
        </w:rPr>
        <w:t>•   文件名称：[企业简称]_数据出境风险自评估报告_草案_[日期].docx</w:t>
      </w:r>
    </w:p>
    <w:p w14:paraId="07516C26">
      <w:pPr>
        <w:spacing w:before="120" w:after="120" w:line="288" w:lineRule="auto"/>
        <w:ind w:left="0"/>
        <w:jc w:val="left"/>
      </w:pPr>
      <w:r>
        <w:rPr>
          <w:rFonts w:ascii="Arial" w:hAnsi="Arial" w:eastAsia="等线" w:cs="Arial"/>
          <w:sz w:val="22"/>
        </w:rPr>
        <w:t>•   文件格式：Microsoft Word文档（.docx），以便用户后续灵活编辑。</w:t>
      </w:r>
    </w:p>
    <w:p w14:paraId="359D0081">
      <w:pPr>
        <w:spacing w:before="120" w:after="120" w:line="288" w:lineRule="auto"/>
        <w:ind w:left="0"/>
        <w:jc w:val="left"/>
      </w:pPr>
      <w:r>
        <w:rPr>
          <w:rFonts w:ascii="Arial" w:hAnsi="Arial" w:eastAsia="等线" w:cs="Arial"/>
          <w:sz w:val="22"/>
        </w:rPr>
        <w:t>•   内容与结构：报告严格遵循网信办《数据出境安全评估申报指南》所附的模板结构生成。AI将自动填充从输入中提取的信息，并生成分析性文字。</w:t>
      </w:r>
    </w:p>
    <w:p w14:paraId="77AEAA24">
      <w:pPr>
        <w:spacing w:before="120" w:after="120" w:line="288" w:lineRule="auto"/>
        <w:ind w:left="0"/>
        <w:jc w:val="left"/>
      </w:pPr>
      <w:r>
        <w:rPr>
          <w:rFonts w:ascii="Arial" w:hAnsi="Arial" w:eastAsia="等线" w:cs="Arial"/>
          <w:sz w:val="22"/>
        </w:rPr>
        <w:t>根据您提供的《数据出境风险自评估报告（模板）》文档的内容：</w:t>
      </w:r>
    </w:p>
    <w:p w14:paraId="3256700B">
      <w:pPr>
        <w:spacing w:before="120" w:after="120" w:line="288" w:lineRule="auto"/>
        <w:ind w:left="0"/>
        <w:jc w:val="left"/>
      </w:pPr>
      <w:r>
        <w:rPr>
          <w:rFonts w:ascii="Arial" w:hAnsi="Arial" w:eastAsia="等线" w:cs="Arial"/>
          <w:b/>
          <w:sz w:val="22"/>
        </w:rPr>
        <w:t>数据出境风险自评估报告(模板)</w:t>
      </w:r>
    </w:p>
    <w:p w14:paraId="01E9E1D2">
      <w:pPr>
        <w:spacing w:before="120" w:after="120" w:line="288" w:lineRule="auto"/>
        <w:ind w:left="0"/>
        <w:jc w:val="left"/>
      </w:pPr>
      <w:r>
        <w:rPr>
          <w:rFonts w:ascii="Arial" w:hAnsi="Arial" w:eastAsia="等线" w:cs="Arial"/>
          <w:sz w:val="22"/>
        </w:rPr>
        <w:t>数据处理者名称:(盖章)</w:t>
      </w:r>
    </w:p>
    <w:p w14:paraId="04189428">
      <w:pPr>
        <w:spacing w:before="120" w:after="120" w:line="288" w:lineRule="auto"/>
        <w:ind w:left="0"/>
        <w:jc w:val="left"/>
      </w:pPr>
      <w:r>
        <w:rPr>
          <w:rFonts w:ascii="Arial" w:hAnsi="Arial" w:eastAsia="等线" w:cs="Arial"/>
          <w:sz w:val="22"/>
        </w:rPr>
        <w:t>年 月 日</w:t>
      </w:r>
    </w:p>
    <w:p w14:paraId="4E24BBB1">
      <w:pPr>
        <w:spacing w:before="120" w:after="120" w:line="288" w:lineRule="auto"/>
        <w:ind w:left="0"/>
        <w:jc w:val="left"/>
      </w:pPr>
      <w:r>
        <w:rPr>
          <w:rFonts w:ascii="Arial" w:hAnsi="Arial" w:eastAsia="等线" w:cs="Arial"/>
          <w:b/>
          <w:sz w:val="22"/>
        </w:rPr>
        <w:t>说明:</w:t>
      </w:r>
    </w:p>
    <w:p w14:paraId="5B040BB9">
      <w:pPr>
        <w:spacing w:before="120" w:after="120" w:line="288" w:lineRule="auto"/>
        <w:ind w:left="0"/>
        <w:jc w:val="left"/>
      </w:pPr>
      <w:r>
        <w:rPr>
          <w:rFonts w:ascii="Arial" w:hAnsi="Arial" w:eastAsia="等线" w:cs="Arial"/>
          <w:sz w:val="22"/>
        </w:rPr>
        <w:t>(一)数据处理者申报数据出境安全评估时需提供自评估报告，并对所提交的自评估报告及附件材料真实性负责;</w:t>
      </w:r>
    </w:p>
    <w:p w14:paraId="3A4F432C">
      <w:pPr>
        <w:spacing w:before="120" w:after="120" w:line="288" w:lineRule="auto"/>
        <w:ind w:left="0"/>
        <w:jc w:val="left"/>
      </w:pPr>
      <w:r>
        <w:rPr>
          <w:rFonts w:ascii="Arial" w:hAnsi="Arial" w:eastAsia="等线" w:cs="Arial"/>
          <w:sz w:val="22"/>
        </w:rPr>
        <w:t>(二)报告所述自评估活动为本次申报前3个月内完成;</w:t>
      </w:r>
    </w:p>
    <w:p w14:paraId="46BDE78F">
      <w:pPr>
        <w:spacing w:before="120" w:after="120" w:line="288" w:lineRule="auto"/>
        <w:ind w:left="0"/>
        <w:jc w:val="left"/>
      </w:pPr>
      <w:r>
        <w:rPr>
          <w:rFonts w:ascii="Arial" w:hAnsi="Arial" w:eastAsia="等线" w:cs="Arial"/>
          <w:sz w:val="22"/>
        </w:rPr>
        <w:t>(三)如有第三方机构参与自评估,须在自评估报告中说明第三方机构的基本情况及参与评估的情况;</w:t>
      </w:r>
    </w:p>
    <w:p w14:paraId="06E125D3">
      <w:pPr>
        <w:spacing w:before="120" w:after="120" w:line="288" w:lineRule="auto"/>
        <w:ind w:left="0"/>
        <w:jc w:val="left"/>
      </w:pPr>
      <w:r>
        <w:rPr>
          <w:rFonts w:ascii="Arial" w:hAnsi="Arial" w:eastAsia="等线" w:cs="Arial"/>
          <w:sz w:val="22"/>
        </w:rPr>
        <w:t>(四)自评估报告严格按照模板撰写。自评估报告必须使用中文撰写,正文字体四号“仿宋”(其中,正文一级标题黑体、二级标题楷体加黑、三级标题仿宋加黑)，数字、字母使用四号“Times New Roman”字体,行距固定值26磅,段落首行缩进2字符。页面设置:A4纸,上下页边距为2.54cm,左右页边距为3.18cm。</w:t>
      </w:r>
    </w:p>
    <w:p w14:paraId="03680BF9">
      <w:pPr>
        <w:spacing w:before="120" w:after="120" w:line="288" w:lineRule="auto"/>
        <w:ind w:left="0"/>
        <w:jc w:val="left"/>
      </w:pPr>
      <w:r>
        <w:rPr>
          <w:rFonts w:ascii="Arial" w:hAnsi="Arial" w:eastAsia="等线" w:cs="Arial"/>
          <w:b/>
          <w:sz w:val="22"/>
        </w:rPr>
        <w:t>一、自评估工作情况</w:t>
      </w:r>
    </w:p>
    <w:p w14:paraId="6329AE8B">
      <w:pPr>
        <w:spacing w:before="120" w:after="120" w:line="288" w:lineRule="auto"/>
        <w:ind w:left="0"/>
        <w:jc w:val="left"/>
      </w:pPr>
      <w:r>
        <w:rPr>
          <w:rFonts w:ascii="Arial" w:hAnsi="Arial" w:eastAsia="等线" w:cs="Arial"/>
          <w:sz w:val="22"/>
        </w:rPr>
        <w:t>简要概述自评估工作开展情况，包括起止时间、组织情况、实施过程、实施方式等内容。</w:t>
      </w:r>
    </w:p>
    <w:p w14:paraId="0F4023AE">
      <w:pPr>
        <w:spacing w:before="120" w:after="120" w:line="288" w:lineRule="auto"/>
        <w:ind w:left="0"/>
        <w:jc w:val="left"/>
      </w:pPr>
      <w:r>
        <w:rPr>
          <w:rFonts w:ascii="Arial" w:hAnsi="Arial" w:eastAsia="等线" w:cs="Arial"/>
          <w:b/>
          <w:sz w:val="22"/>
        </w:rPr>
        <w:t>二、出境活动整体情况</w:t>
      </w:r>
    </w:p>
    <w:p w14:paraId="115B2F81">
      <w:pPr>
        <w:spacing w:before="120" w:after="120" w:line="288" w:lineRule="auto"/>
        <w:ind w:left="0"/>
        <w:jc w:val="left"/>
      </w:pPr>
      <w:r>
        <w:rPr>
          <w:rFonts w:ascii="Arial" w:hAnsi="Arial" w:eastAsia="等线" w:cs="Arial"/>
          <w:sz w:val="22"/>
        </w:rPr>
        <w:t>简要说明数据处理者基本情况、数据处理者安全保障能力情况、境外接收方情况、法律文件约定情况等,详细说明拟出境数据情况。包括不限于:</w:t>
      </w:r>
    </w:p>
    <w:p w14:paraId="324D2995">
      <w:pPr>
        <w:spacing w:before="120" w:after="120" w:line="288" w:lineRule="auto"/>
        <w:ind w:left="0"/>
        <w:jc w:val="left"/>
      </w:pPr>
      <w:r>
        <w:rPr>
          <w:rFonts w:ascii="Arial" w:hAnsi="Arial" w:eastAsia="等线" w:cs="Arial"/>
          <w:sz w:val="22"/>
        </w:rPr>
        <w:t>(一)数据处理者基本情况</w:t>
      </w:r>
    </w:p>
    <w:p w14:paraId="16C3AEDF">
      <w:pPr>
        <w:spacing w:before="120" w:after="120" w:line="288" w:lineRule="auto"/>
        <w:ind w:left="0"/>
        <w:jc w:val="left"/>
      </w:pPr>
      <w:r>
        <w:rPr>
          <w:rFonts w:ascii="Arial" w:hAnsi="Arial" w:eastAsia="等线" w:cs="Arial"/>
          <w:sz w:val="22"/>
        </w:rPr>
        <w:t>1.基本情况简介，包括股权结构、实际控制人、境内外投资情况等;</w:t>
      </w:r>
    </w:p>
    <w:p w14:paraId="3577855B">
      <w:pPr>
        <w:spacing w:before="120" w:after="120" w:line="288" w:lineRule="auto"/>
        <w:ind w:left="0"/>
        <w:jc w:val="left"/>
      </w:pPr>
      <w:r>
        <w:rPr>
          <w:rFonts w:ascii="Arial" w:hAnsi="Arial" w:eastAsia="等线" w:cs="Arial"/>
          <w:sz w:val="22"/>
        </w:rPr>
        <w:t>2.组织架构和数据安全管理机构信息;</w:t>
      </w:r>
    </w:p>
    <w:p w14:paraId="282F4A4E">
      <w:pPr>
        <w:spacing w:before="120" w:after="120" w:line="288" w:lineRule="auto"/>
        <w:ind w:left="0"/>
        <w:jc w:val="left"/>
      </w:pPr>
      <w:r>
        <w:rPr>
          <w:rFonts w:ascii="Arial" w:hAnsi="Arial" w:eastAsia="等线" w:cs="Arial"/>
          <w:sz w:val="22"/>
        </w:rPr>
        <w:t>3.整体业务与数据资产情况。</w:t>
      </w:r>
    </w:p>
    <w:p w14:paraId="7F2E39AB">
      <w:pPr>
        <w:spacing w:before="120" w:after="120" w:line="288" w:lineRule="auto"/>
        <w:ind w:left="0"/>
        <w:jc w:val="left"/>
      </w:pPr>
      <w:r>
        <w:rPr>
          <w:rFonts w:ascii="Arial" w:hAnsi="Arial" w:eastAsia="等线" w:cs="Arial"/>
          <w:sz w:val="22"/>
        </w:rPr>
        <w:t>(二)拟出境数据情况</w:t>
      </w:r>
    </w:p>
    <w:p w14:paraId="3E80E0FA">
      <w:pPr>
        <w:spacing w:before="120" w:after="120" w:line="288" w:lineRule="auto"/>
        <w:ind w:left="0"/>
        <w:jc w:val="left"/>
      </w:pPr>
      <w:r>
        <w:rPr>
          <w:rFonts w:ascii="Arial" w:hAnsi="Arial" w:eastAsia="等线" w:cs="Arial"/>
          <w:sz w:val="22"/>
        </w:rPr>
        <w:t>1.数据出境涉及业务、数据资产等情况;</w:t>
      </w:r>
    </w:p>
    <w:p w14:paraId="53012277">
      <w:pPr>
        <w:spacing w:before="120" w:after="120" w:line="288" w:lineRule="auto"/>
        <w:ind w:left="0"/>
        <w:jc w:val="left"/>
      </w:pPr>
      <w:r>
        <w:rPr>
          <w:rFonts w:ascii="Arial" w:hAnsi="Arial" w:eastAsia="等线" w:cs="Arial"/>
          <w:sz w:val="22"/>
        </w:rPr>
        <w:t>2.数据出境及境外接收方处理数据的目的、范围、方式，及其合法性、正当性、必要性;</w:t>
      </w:r>
    </w:p>
    <w:p w14:paraId="114CF624">
      <w:pPr>
        <w:spacing w:before="120" w:after="120" w:line="288" w:lineRule="auto"/>
        <w:ind w:left="0"/>
        <w:jc w:val="left"/>
      </w:pPr>
      <w:r>
        <w:rPr>
          <w:rFonts w:ascii="Arial" w:hAnsi="Arial" w:eastAsia="等线" w:cs="Arial"/>
          <w:sz w:val="22"/>
        </w:rPr>
        <w:t>3.按照申报业务场景梳理对应的出境数据项情况，以列表形式呈现数据项清单并逐一说明(如下表所示)，同一场景下的数据项需去重;</w:t>
      </w:r>
    </w:p>
    <w:p w14:paraId="3E5825B5">
      <w:pPr>
        <w:spacing w:before="120" w:after="120" w:line="288" w:lineRule="auto"/>
        <w:ind w:left="0"/>
      </w:pPr>
      <w:r>
        <w:object>
          <v:shape id="_x0000_i1026" o:spt="75" type="#_x0000_t75" style="height:77pt;width:414pt;" o:ole="t" filled="f" o:preferrelative="t" stroked="f" coordsize="21600,21600">
            <v:path/>
            <v:fill on="f" focussize="0,0"/>
            <v:stroke on="f" joinstyle="miter"/>
            <v:imagedata r:id="rId9" o:title=""/>
            <o:lock v:ext="edit" aspectratio="t"/>
            <w10:wrap type="none"/>
            <w10:anchorlock/>
          </v:shape>
          <o:OLEObject Type="Embed" ProgID="Excel.Sheet.12" ShapeID="_x0000_i1026" DrawAspect="Icon" ObjectID="_1468075726" r:id="rId8">
            <o:LockedField>false</o:LockedField>
          </o:OLEObject>
        </w:object>
      </w:r>
    </w:p>
    <w:p w14:paraId="4F422156">
      <w:pPr>
        <w:spacing w:after="120"/>
        <w:ind w:left="0"/>
        <w:jc w:val="center"/>
      </w:pPr>
      <w:r>
        <w:rPr>
          <w:rFonts w:ascii="Arial" w:hAnsi="Arial" w:eastAsia="等线" w:cs="Arial"/>
          <w:b/>
          <w:sz w:val="22"/>
        </w:rPr>
        <w:t>点击图片可查看完整电子表格</w:t>
      </w:r>
    </w:p>
    <w:p w14:paraId="603FA7FB">
      <w:pPr>
        <w:spacing w:before="120" w:after="120" w:line="288" w:lineRule="auto"/>
        <w:ind w:left="0"/>
        <w:jc w:val="left"/>
      </w:pPr>
      <w:r>
        <w:rPr>
          <w:rFonts w:ascii="Arial" w:hAnsi="Arial" w:eastAsia="等线" w:cs="Arial"/>
          <w:sz w:val="22"/>
        </w:rPr>
        <w:t>4.拟出境数据在境内存储的系统平台、数据中心(包含云服务)等情况,数据出境链路相关情况(数据处理者、境外接收方的网络系统域名及网络地址,数据出境方式等),计划出境后存储的系统平台、数据中心等;</w:t>
      </w:r>
    </w:p>
    <w:p w14:paraId="0B1335C8">
      <w:pPr>
        <w:spacing w:before="120" w:after="120" w:line="288" w:lineRule="auto"/>
        <w:ind w:left="0"/>
        <w:jc w:val="left"/>
      </w:pPr>
      <w:r>
        <w:rPr>
          <w:rFonts w:ascii="Arial" w:hAnsi="Arial" w:eastAsia="等线" w:cs="Arial"/>
          <w:sz w:val="22"/>
        </w:rPr>
        <w:t>5.数据出境后向境外其他接收方提供的情况;</w:t>
      </w:r>
    </w:p>
    <w:p w14:paraId="11C9A282">
      <w:pPr>
        <w:spacing w:before="120" w:after="120" w:line="288" w:lineRule="auto"/>
        <w:ind w:left="0"/>
        <w:jc w:val="left"/>
      </w:pPr>
      <w:r>
        <w:rPr>
          <w:rFonts w:ascii="Arial" w:hAnsi="Arial" w:eastAsia="等线" w:cs="Arial"/>
          <w:sz w:val="22"/>
        </w:rPr>
        <w:t>6.涉及个人信息的，按照自然人(去重)统计当年的出境数量，预估未来3年的出境数量。</w:t>
      </w:r>
    </w:p>
    <w:p w14:paraId="1F3B3FCA">
      <w:pPr>
        <w:spacing w:before="120" w:after="120" w:line="288" w:lineRule="auto"/>
        <w:ind w:left="0"/>
        <w:jc w:val="left"/>
      </w:pPr>
      <w:r>
        <w:rPr>
          <w:rFonts w:ascii="Arial" w:hAnsi="Arial" w:eastAsia="等线" w:cs="Arial"/>
          <w:sz w:val="22"/>
        </w:rPr>
        <w:t>(三)数据处理者数据安全保障能力情况</w:t>
      </w:r>
    </w:p>
    <w:p w14:paraId="16D14F15">
      <w:pPr>
        <w:spacing w:before="120" w:after="120" w:line="288" w:lineRule="auto"/>
        <w:ind w:left="0"/>
        <w:jc w:val="left"/>
      </w:pPr>
      <w:r>
        <w:rPr>
          <w:rFonts w:ascii="Arial" w:hAnsi="Arial" w:eastAsia="等线" w:cs="Arial"/>
          <w:sz w:val="22"/>
        </w:rPr>
        <w:t>1.数据安全管理能力，包括管理组织体系和制度建设情况,全流程管理、分类分级、应急处置、风险评估、个人信息权益保护等制度及落实情况;</w:t>
      </w:r>
    </w:p>
    <w:p w14:paraId="53B7FC54">
      <w:pPr>
        <w:spacing w:before="120" w:after="120" w:line="288" w:lineRule="auto"/>
        <w:ind w:left="0"/>
        <w:jc w:val="left"/>
      </w:pPr>
      <w:r>
        <w:rPr>
          <w:rFonts w:ascii="Arial" w:hAnsi="Arial" w:eastAsia="等线" w:cs="Arial"/>
          <w:sz w:val="22"/>
        </w:rPr>
        <w:t>(涉及个人信息出境的,需提供履行《个人信息保护法》第三十九条规定的情况说明及佐证材料，包括告知义务和取得个人的单独同意等，若属于《个人信息保护法》第十三条第一款第二项至第七项规定情形的,不需取得个人同意)</w:t>
      </w:r>
    </w:p>
    <w:p w14:paraId="5F80ACDB">
      <w:pPr>
        <w:spacing w:before="120" w:after="120" w:line="288" w:lineRule="auto"/>
        <w:ind w:left="0"/>
        <w:jc w:val="left"/>
      </w:pPr>
      <w:r>
        <w:rPr>
          <w:rFonts w:ascii="Arial" w:hAnsi="Arial" w:eastAsia="等线" w:cs="Arial"/>
          <w:sz w:val="22"/>
        </w:rPr>
        <w:t>2.数据安全技术能力，包括数据收集、存储、使用、加工、传输、提供、公开、删除等全流程所采取的安全技术措施等;</w:t>
      </w:r>
    </w:p>
    <w:p w14:paraId="227E3715">
      <w:pPr>
        <w:spacing w:before="120" w:after="120" w:line="288" w:lineRule="auto"/>
        <w:ind w:left="0"/>
        <w:jc w:val="left"/>
      </w:pPr>
      <w:r>
        <w:rPr>
          <w:rFonts w:ascii="Arial" w:hAnsi="Arial" w:eastAsia="等线" w:cs="Arial"/>
          <w:sz w:val="22"/>
        </w:rPr>
        <w:t>3.数据安全保障措施有效性证明，例如开展的数据安全风险评估、数据安全认证、数据安全检查测评、数据安全合规审计、网络安全等级保护测评等情况;</w:t>
      </w:r>
    </w:p>
    <w:p w14:paraId="24265D42">
      <w:pPr>
        <w:spacing w:before="120" w:after="120" w:line="288" w:lineRule="auto"/>
        <w:ind w:left="0"/>
        <w:jc w:val="left"/>
      </w:pPr>
      <w:r>
        <w:rPr>
          <w:rFonts w:ascii="Arial" w:hAnsi="Arial" w:eastAsia="等线" w:cs="Arial"/>
          <w:sz w:val="22"/>
        </w:rPr>
        <w:t>4.遵守数据和网络安全相关法律法规的情况。</w:t>
      </w:r>
    </w:p>
    <w:p w14:paraId="1357AC23">
      <w:pPr>
        <w:spacing w:before="120" w:after="120" w:line="288" w:lineRule="auto"/>
        <w:ind w:left="0"/>
        <w:jc w:val="left"/>
      </w:pPr>
      <w:r>
        <w:rPr>
          <w:rFonts w:ascii="Arial" w:hAnsi="Arial" w:eastAsia="等线" w:cs="Arial"/>
          <w:sz w:val="22"/>
        </w:rPr>
        <w:t>(如涉及受到行政处罚和监管整改的，可以提供证明整改完成的相关佐证材料)</w:t>
      </w:r>
    </w:p>
    <w:p w14:paraId="16C2E2EB">
      <w:pPr>
        <w:spacing w:before="120" w:after="120" w:line="288" w:lineRule="auto"/>
        <w:ind w:left="0"/>
        <w:jc w:val="left"/>
      </w:pPr>
      <w:r>
        <w:rPr>
          <w:rFonts w:ascii="Arial" w:hAnsi="Arial" w:eastAsia="等线" w:cs="Arial"/>
          <w:sz w:val="22"/>
        </w:rPr>
        <w:t>(四)境外接收方情况</w:t>
      </w:r>
    </w:p>
    <w:p w14:paraId="2F1EC0FB">
      <w:pPr>
        <w:spacing w:before="120" w:after="120" w:line="288" w:lineRule="auto"/>
        <w:ind w:left="0"/>
        <w:jc w:val="left"/>
      </w:pPr>
      <w:r>
        <w:rPr>
          <w:rFonts w:ascii="Arial" w:hAnsi="Arial" w:eastAsia="等线" w:cs="Arial"/>
          <w:sz w:val="22"/>
        </w:rPr>
        <w:t>1.境外接收方基本情况;</w:t>
      </w:r>
    </w:p>
    <w:p w14:paraId="5EF70A86">
      <w:pPr>
        <w:spacing w:before="120" w:after="120" w:line="288" w:lineRule="auto"/>
        <w:ind w:left="0"/>
        <w:jc w:val="left"/>
      </w:pPr>
      <w:r>
        <w:rPr>
          <w:rFonts w:ascii="Arial" w:hAnsi="Arial" w:eastAsia="等线" w:cs="Arial"/>
          <w:sz w:val="22"/>
        </w:rPr>
        <w:t>2.境外接收方处理数据的用途、方式等;</w:t>
      </w:r>
    </w:p>
    <w:p w14:paraId="5D044A7D">
      <w:pPr>
        <w:spacing w:before="120" w:after="120" w:line="288" w:lineRule="auto"/>
        <w:ind w:left="0"/>
        <w:jc w:val="left"/>
      </w:pPr>
      <w:r>
        <w:rPr>
          <w:rFonts w:ascii="Arial" w:hAnsi="Arial" w:eastAsia="等线" w:cs="Arial"/>
          <w:sz w:val="22"/>
        </w:rPr>
        <w:t>3.境外接收方履行责任义务的管理和技术措施、能力等。</w:t>
      </w:r>
    </w:p>
    <w:p w14:paraId="59EA7E39">
      <w:pPr>
        <w:spacing w:before="120" w:after="120" w:line="288" w:lineRule="auto"/>
        <w:ind w:left="0"/>
        <w:jc w:val="left"/>
      </w:pPr>
      <w:r>
        <w:rPr>
          <w:rFonts w:ascii="Arial" w:hAnsi="Arial" w:eastAsia="等线" w:cs="Arial"/>
          <w:sz w:val="22"/>
        </w:rPr>
        <w:t>(五)法律文件约定数据安全保护责任义务的情况</w:t>
      </w:r>
    </w:p>
    <w:p w14:paraId="1AA9F87F">
      <w:pPr>
        <w:spacing w:before="120" w:after="120" w:line="288" w:lineRule="auto"/>
        <w:ind w:left="0"/>
        <w:jc w:val="left"/>
      </w:pPr>
      <w:r>
        <w:rPr>
          <w:rFonts w:ascii="Arial" w:hAnsi="Arial" w:eastAsia="等线" w:cs="Arial"/>
          <w:sz w:val="22"/>
        </w:rPr>
        <w:t>1.数据出境的目的、方式和数据范围，境外接收方处理数据的用途、方式等;</w:t>
      </w:r>
    </w:p>
    <w:p w14:paraId="6B28344C">
      <w:pPr>
        <w:spacing w:before="120" w:after="120" w:line="288" w:lineRule="auto"/>
        <w:ind w:left="0"/>
        <w:jc w:val="left"/>
      </w:pPr>
      <w:r>
        <w:rPr>
          <w:rFonts w:ascii="Arial" w:hAnsi="Arial" w:eastAsia="等线" w:cs="Arial"/>
          <w:sz w:val="22"/>
        </w:rPr>
        <w:t>2.数据在境外保存地点、期限，以及达到保存期限、完成约定目的或者法律文件终止后出境数据的处理措施;</w:t>
      </w:r>
    </w:p>
    <w:p w14:paraId="546305CE">
      <w:pPr>
        <w:spacing w:before="120" w:after="120" w:line="288" w:lineRule="auto"/>
        <w:ind w:left="0"/>
        <w:jc w:val="left"/>
      </w:pPr>
      <w:r>
        <w:rPr>
          <w:rFonts w:ascii="Arial" w:hAnsi="Arial" w:eastAsia="等线" w:cs="Arial"/>
          <w:sz w:val="22"/>
        </w:rPr>
        <w:t>3.对于境外接收方将出境数据再转移给其他组织、个人的约束性要求;</w:t>
      </w:r>
    </w:p>
    <w:p w14:paraId="0F99CE1A">
      <w:pPr>
        <w:spacing w:before="120" w:after="120" w:line="288" w:lineRule="auto"/>
        <w:ind w:left="0"/>
        <w:jc w:val="left"/>
      </w:pPr>
      <w:r>
        <w:rPr>
          <w:rFonts w:ascii="Arial" w:hAnsi="Arial" w:eastAsia="等线" w:cs="Arial"/>
          <w:sz w:val="22"/>
        </w:rPr>
        <w:t>4.境外接收方在实际控制权或者经营范围发生实质性变化,或者所在国家、地区数据安全保护政策法规和网络安全环境发生变化，以及发生其他不可抗力情形，导致难以保障数据安全时，应当采取的安全措施;</w:t>
      </w:r>
    </w:p>
    <w:p w14:paraId="1A4C9BEB">
      <w:pPr>
        <w:spacing w:before="120" w:after="120" w:line="288" w:lineRule="auto"/>
        <w:ind w:left="0"/>
        <w:jc w:val="left"/>
      </w:pPr>
      <w:r>
        <w:rPr>
          <w:rFonts w:ascii="Arial" w:hAnsi="Arial" w:eastAsia="等线" w:cs="Arial"/>
          <w:sz w:val="22"/>
        </w:rPr>
        <w:t>5.违反法律文件约定的数据安全保护义务的补救措施、违约责任和争议解决方式;</w:t>
      </w:r>
    </w:p>
    <w:p w14:paraId="119596DE">
      <w:pPr>
        <w:spacing w:before="120" w:after="120" w:line="288" w:lineRule="auto"/>
        <w:ind w:left="0"/>
        <w:jc w:val="left"/>
      </w:pPr>
      <w:r>
        <w:rPr>
          <w:rFonts w:ascii="Arial" w:hAnsi="Arial" w:eastAsia="等线" w:cs="Arial"/>
          <w:sz w:val="22"/>
        </w:rPr>
        <w:t>6.出境数据遭到篡改、破坏、泄露、丢失、转移或者被非法获取、非法利用时，妥善开展应急处置的要求和保障个人维护其个人信息权益的途径和方式。</w:t>
      </w:r>
    </w:p>
    <w:p w14:paraId="517D4E6F">
      <w:pPr>
        <w:spacing w:before="120" w:after="120" w:line="288" w:lineRule="auto"/>
        <w:ind w:left="0"/>
        <w:jc w:val="left"/>
      </w:pPr>
      <w:r>
        <w:rPr>
          <w:rFonts w:ascii="Arial" w:hAnsi="Arial" w:eastAsia="等线" w:cs="Arial"/>
          <w:sz w:val="22"/>
        </w:rPr>
        <w:t>(六)数据处理者认为需要说明的其他情况</w:t>
      </w:r>
    </w:p>
    <w:p w14:paraId="5B1E636D">
      <w:pPr>
        <w:spacing w:before="120" w:after="120" w:line="288" w:lineRule="auto"/>
        <w:ind w:left="0"/>
        <w:jc w:val="left"/>
      </w:pPr>
      <w:r>
        <w:rPr>
          <w:rFonts w:ascii="Arial" w:hAnsi="Arial" w:eastAsia="等线" w:cs="Arial"/>
          <w:b/>
          <w:sz w:val="22"/>
        </w:rPr>
        <w:t>三、出境活动的风险自评估情况及结论</w:t>
      </w:r>
    </w:p>
    <w:p w14:paraId="56898824">
      <w:pPr>
        <w:spacing w:before="120" w:after="120" w:line="288" w:lineRule="auto"/>
        <w:ind w:left="0"/>
        <w:jc w:val="left"/>
      </w:pPr>
      <w:r>
        <w:rPr>
          <w:rFonts w:ascii="Arial" w:hAnsi="Arial" w:eastAsia="等线" w:cs="Arial"/>
          <w:sz w:val="22"/>
        </w:rPr>
        <w:t>对照《数据出境安全评估办法》第五条规定事项，说明数据出境风险自评估情况，重点说明自评估发现的问题和整改情况。</w:t>
      </w:r>
    </w:p>
    <w:p w14:paraId="1D60B09A">
      <w:pPr>
        <w:spacing w:before="120" w:after="120" w:line="288" w:lineRule="auto"/>
        <w:ind w:left="0"/>
        <w:jc w:val="left"/>
      </w:pPr>
      <w:r>
        <w:rPr>
          <w:rFonts w:ascii="Arial" w:hAnsi="Arial" w:eastAsia="等线" w:cs="Arial"/>
          <w:sz w:val="22"/>
        </w:rPr>
        <w:t>综合风险自评估情况和相应整改情况，对拟申报的数据出境活动作出客观的风险自评估结论，充分说明得出自评估结论的理由。</w:t>
      </w:r>
    </w:p>
    <w:p w14:paraId="09E72163">
      <w:pPr>
        <w:spacing w:before="320" w:after="120" w:line="288" w:lineRule="auto"/>
        <w:ind w:left="0"/>
        <w:jc w:val="left"/>
        <w:outlineLvl w:val="1"/>
      </w:pPr>
      <w:bookmarkStart w:id="3" w:name="heading_3"/>
      <w:r>
        <w:rPr>
          <w:rFonts w:ascii="Arial" w:hAnsi="Arial" w:eastAsia="等线" w:cs="Arial"/>
          <w:b/>
          <w:sz w:val="32"/>
        </w:rPr>
        <w:t>交付2：生成草案的逻辑</w:t>
      </w:r>
      <w:bookmarkEnd w:id="3"/>
    </w:p>
    <w:p w14:paraId="671B16F2">
      <w:pPr>
        <w:spacing w:before="120" w:after="120" w:line="288" w:lineRule="auto"/>
        <w:ind w:left="0"/>
        <w:jc w:val="left"/>
      </w:pPr>
      <w:r>
        <w:rPr>
          <w:rFonts w:ascii="Arial" w:hAnsi="Arial" w:eastAsia="等线" w:cs="Arial"/>
          <w:sz w:val="22"/>
        </w:rPr>
        <w:t>以下是为该文档的格式与内容模板：</w:t>
      </w:r>
    </w:p>
    <w:p w14:paraId="447E8A39">
      <w:pPr>
        <w:spacing w:before="300" w:after="120" w:line="288" w:lineRule="auto"/>
        <w:ind w:left="0"/>
        <w:jc w:val="left"/>
        <w:outlineLvl w:val="2"/>
      </w:pPr>
      <w:bookmarkStart w:id="4" w:name="heading_4"/>
      <w:r>
        <w:rPr>
          <w:rFonts w:ascii="Arial" w:hAnsi="Arial" w:eastAsia="等线" w:cs="Arial"/>
          <w:b/>
          <w:sz w:val="30"/>
        </w:rPr>
        <w:t>《[报告类型]草案生成逻辑与合规性说明》</w:t>
      </w:r>
      <w:bookmarkEnd w:id="4"/>
    </w:p>
    <w:p w14:paraId="14CB6D55">
      <w:pPr>
        <w:spacing w:before="120" w:after="120" w:line="288" w:lineRule="auto"/>
        <w:ind w:left="0"/>
        <w:jc w:val="left"/>
      </w:pPr>
      <w:r>
        <w:rPr>
          <w:rFonts w:ascii="Arial" w:hAnsi="Arial" w:eastAsia="等线" w:cs="Arial"/>
          <w:b/>
          <w:sz w:val="22"/>
        </w:rPr>
        <w:t>(关联草案：[关联的报告草案文件名])</w:t>
      </w:r>
    </w:p>
    <w:p w14:paraId="40847752">
      <w:pPr>
        <w:spacing w:before="120" w:after="120" w:line="288" w:lineRule="auto"/>
        <w:ind w:left="0"/>
        <w:jc w:val="left"/>
      </w:pPr>
      <w:r>
        <w:rPr>
          <w:rFonts w:ascii="Arial" w:hAnsi="Arial" w:eastAsia="等线" w:cs="Arial"/>
          <w:b/>
          <w:sz w:val="22"/>
        </w:rPr>
        <w:t>生成时间：</w:t>
      </w:r>
      <w:r>
        <w:rPr>
          <w:rFonts w:ascii="Arial" w:hAnsi="Arial" w:eastAsia="等线" w:cs="Arial"/>
          <w:sz w:val="22"/>
        </w:rPr>
        <w:t xml:space="preserve"> YYYY-MM-DD HH:MM</w:t>
      </w:r>
    </w:p>
    <w:p w14:paraId="192550C1">
      <w:pPr>
        <w:spacing w:before="120" w:after="120" w:line="288" w:lineRule="auto"/>
        <w:ind w:left="0"/>
        <w:jc w:val="left"/>
      </w:pPr>
      <w:r>
        <w:rPr>
          <w:rFonts w:ascii="Arial" w:hAnsi="Arial" w:eastAsia="等线" w:cs="Arial"/>
          <w:b/>
          <w:sz w:val="22"/>
        </w:rPr>
        <w:t>本次生成会话ID：</w:t>
      </w:r>
      <w:r>
        <w:rPr>
          <w:rFonts w:ascii="Arial" w:hAnsi="Arial" w:eastAsia="等线" w:cs="Arial"/>
          <w:sz w:val="22"/>
        </w:rPr>
        <w:t xml:space="preserve"> [系统生成的唯一标识符]</w:t>
      </w:r>
    </w:p>
    <w:p w14:paraId="3D5DD3F4">
      <w:pPr>
        <w:spacing w:before="260" w:after="120" w:line="288" w:lineRule="auto"/>
        <w:ind w:left="0"/>
        <w:jc w:val="left"/>
        <w:outlineLvl w:val="3"/>
      </w:pPr>
      <w:bookmarkStart w:id="5" w:name="heading_5"/>
      <w:r>
        <w:rPr>
          <w:rFonts w:ascii="Arial" w:hAnsi="Arial" w:eastAsia="等线" w:cs="Arial"/>
          <w:b/>
          <w:sz w:val="28"/>
        </w:rPr>
        <w:t>一、 生成过程概述</w:t>
      </w:r>
      <w:bookmarkEnd w:id="5"/>
    </w:p>
    <w:p w14:paraId="11F76FF3">
      <w:pPr>
        <w:numPr>
          <w:ilvl w:val="0"/>
          <w:numId w:val="1"/>
        </w:numPr>
        <w:spacing w:before="120" w:after="120" w:line="288" w:lineRule="auto"/>
        <w:ind w:left="0"/>
        <w:jc w:val="left"/>
      </w:pPr>
      <w:r>
        <w:rPr>
          <w:rFonts w:ascii="Arial" w:hAnsi="Arial" w:eastAsia="等线" w:cs="Arial"/>
          <w:b/>
          <w:sz w:val="22"/>
        </w:rPr>
        <w:t>输入信息摘要</w:t>
      </w:r>
      <w:r>
        <w:rPr>
          <w:rFonts w:ascii="Arial" w:hAnsi="Arial" w:eastAsia="等线" w:cs="Arial"/>
          <w:sz w:val="22"/>
        </w:rPr>
        <w:t>：简述本次生成所依据的用户输入的核心信息点（如：业务场景、数据类型、数据量、出境目的、接收方等），并注明用户未提供或选择“不确定”的关键字段。</w:t>
      </w:r>
    </w:p>
    <w:p w14:paraId="1940E005">
      <w:pPr>
        <w:numPr>
          <w:ilvl w:val="0"/>
          <w:numId w:val="2"/>
        </w:numPr>
        <w:spacing w:before="120" w:after="120" w:line="288" w:lineRule="auto"/>
        <w:ind w:left="0"/>
        <w:jc w:val="left"/>
      </w:pPr>
      <w:r>
        <w:rPr>
          <w:rFonts w:ascii="Arial" w:hAnsi="Arial" w:eastAsia="等线" w:cs="Arial"/>
          <w:b/>
          <w:sz w:val="22"/>
        </w:rPr>
        <w:t>遵循的模板与规范</w:t>
      </w:r>
      <w:r>
        <w:rPr>
          <w:rFonts w:ascii="Arial" w:hAnsi="Arial" w:eastAsia="等线" w:cs="Arial"/>
          <w:sz w:val="22"/>
        </w:rPr>
        <w:t>：明确声明本次生成严格遵循《[数据出境风险自评估报告（模板）]》/《[个人信息保护影响评估报告（模板）（出境版）]》的结构与格式要求。</w:t>
      </w:r>
    </w:p>
    <w:p w14:paraId="5363810D">
      <w:pPr>
        <w:numPr>
          <w:ilvl w:val="0"/>
          <w:numId w:val="3"/>
        </w:numPr>
        <w:spacing w:before="120" w:after="120" w:line="288" w:lineRule="auto"/>
        <w:ind w:left="0"/>
        <w:jc w:val="left"/>
      </w:pPr>
      <w:r>
        <w:rPr>
          <w:rFonts w:ascii="Arial" w:hAnsi="Arial" w:eastAsia="等线" w:cs="Arial"/>
          <w:b/>
          <w:sz w:val="22"/>
        </w:rPr>
        <w:t>核心生成逻辑</w:t>
      </w:r>
      <w:r>
        <w:rPr>
          <w:rFonts w:ascii="Arial" w:hAnsi="Arial" w:eastAsia="等线" w:cs="Arial"/>
          <w:sz w:val="22"/>
        </w:rPr>
        <w:t>：说明系统采用“</w:t>
      </w:r>
      <w:r>
        <w:rPr>
          <w:rFonts w:ascii="Arial" w:hAnsi="Arial" w:eastAsia="等线" w:cs="Arial"/>
          <w:b/>
          <w:sz w:val="22"/>
        </w:rPr>
        <w:t>规则填充 + 知识增强生成</w:t>
      </w:r>
      <w:r>
        <w:rPr>
          <w:rFonts w:ascii="Arial" w:hAnsi="Arial" w:eastAsia="等线" w:cs="Arial"/>
          <w:sz w:val="22"/>
        </w:rPr>
        <w:t>”的混合模式。对于模板中有明确指引或可结构化填写的部分（如公司基本信息、数据清单表头），采用规则驱动填充；对于需要论述分析的部分（如合法性、必要性分析，风险评估），在检索增强生成（RAG）技术支持下，基于相关法规条款和案例进行内容生成。</w:t>
      </w:r>
    </w:p>
    <w:p w14:paraId="21260649">
      <w:pPr>
        <w:spacing w:before="260" w:after="120" w:line="288" w:lineRule="auto"/>
        <w:ind w:left="0"/>
        <w:jc w:val="left"/>
        <w:outlineLvl w:val="3"/>
      </w:pPr>
      <w:bookmarkStart w:id="6" w:name="heading_6"/>
      <w:r>
        <w:rPr>
          <w:rFonts w:ascii="Arial" w:hAnsi="Arial" w:eastAsia="等线" w:cs="Arial"/>
          <w:b/>
          <w:sz w:val="28"/>
        </w:rPr>
        <w:t>二、 关键判断与合规化处理说明</w:t>
      </w:r>
      <w:bookmarkEnd w:id="6"/>
    </w:p>
    <w:p w14:paraId="7730DA22">
      <w:pPr>
        <w:spacing w:before="120" w:after="120" w:line="288" w:lineRule="auto"/>
        <w:ind w:left="0"/>
        <w:jc w:val="left"/>
      </w:pPr>
      <w:r>
        <w:rPr>
          <w:rFonts w:ascii="Arial" w:hAnsi="Arial" w:eastAsia="等线" w:cs="Arial"/>
          <w:sz w:val="22"/>
        </w:rPr>
        <w:t>本部分逐一说明AI在生成草案时，对用户输入信息进行的转换、判断及为提升草案合规性所做的处理。</w:t>
      </w:r>
    </w:p>
    <w:p w14:paraId="4F3464BC">
      <w:pPr>
        <w:spacing w:before="120" w:after="120" w:line="288" w:lineRule="auto"/>
        <w:ind w:left="0"/>
      </w:pPr>
      <w:r>
        <w:object>
          <v:shape id="_x0000_i1027" o:spt="75" type="#_x0000_t75" style="height:197pt;width:414pt;" o:ole="t" filled="f" o:preferrelative="t" stroked="f" coordsize="21600,21600">
            <v:path/>
            <v:fill on="f" focussize="0,0"/>
            <v:stroke on="f" joinstyle="miter"/>
            <v:imagedata r:id="rId11" o:title=""/>
            <o:lock v:ext="edit" aspectratio="t"/>
            <w10:wrap type="none"/>
            <w10:anchorlock/>
          </v:shape>
          <o:OLEObject Type="Embed" ProgID="Excel.Sheet.12" ShapeID="_x0000_i1027" DrawAspect="Icon" ObjectID="_1468075727" r:id="rId10">
            <o:LockedField>false</o:LockedField>
          </o:OLEObject>
        </w:object>
      </w:r>
    </w:p>
    <w:p w14:paraId="7870F48E">
      <w:pPr>
        <w:spacing w:after="120"/>
        <w:ind w:left="0"/>
        <w:jc w:val="center"/>
      </w:pPr>
      <w:r>
        <w:rPr>
          <w:rFonts w:ascii="Arial" w:hAnsi="Arial" w:eastAsia="等线" w:cs="Arial"/>
          <w:b/>
          <w:sz w:val="22"/>
        </w:rPr>
        <w:t>点击图片可查看完整电子表格</w:t>
      </w:r>
    </w:p>
    <w:p w14:paraId="1264768E">
      <w:pPr>
        <w:spacing w:before="260" w:after="120" w:line="288" w:lineRule="auto"/>
        <w:ind w:left="0"/>
        <w:jc w:val="left"/>
        <w:outlineLvl w:val="3"/>
      </w:pPr>
      <w:bookmarkStart w:id="7" w:name="heading_7"/>
      <w:r>
        <w:rPr>
          <w:rFonts w:ascii="Arial" w:hAnsi="Arial" w:eastAsia="等线" w:cs="Arial"/>
          <w:b/>
          <w:sz w:val="28"/>
        </w:rPr>
        <w:t>三、 当前草案的已知合规差距与待定项</w:t>
      </w:r>
      <w:bookmarkEnd w:id="7"/>
    </w:p>
    <w:p w14:paraId="4346B33F">
      <w:pPr>
        <w:spacing w:before="120" w:after="120" w:line="288" w:lineRule="auto"/>
        <w:ind w:left="0"/>
        <w:jc w:val="left"/>
      </w:pPr>
      <w:r>
        <w:rPr>
          <w:rFonts w:ascii="Arial" w:hAnsi="Arial" w:eastAsia="等线" w:cs="Arial"/>
          <w:sz w:val="22"/>
        </w:rPr>
        <w:t>本部分清晰罗列因信息不足或判断边界问题，草案中</w:t>
      </w:r>
      <w:r>
        <w:rPr>
          <w:rFonts w:ascii="Arial" w:hAnsi="Arial" w:eastAsia="等线" w:cs="Arial"/>
          <w:b/>
          <w:sz w:val="22"/>
        </w:rPr>
        <w:t>仍需您重点审阅、补充或确认</w:t>
      </w:r>
      <w:r>
        <w:rPr>
          <w:rFonts w:ascii="Arial" w:hAnsi="Arial" w:eastAsia="等线" w:cs="Arial"/>
          <w:sz w:val="22"/>
        </w:rPr>
        <w:t>的内容，这些是当前版本的主要风险点。</w:t>
      </w:r>
    </w:p>
    <w:p w14:paraId="3FE065F9">
      <w:pPr>
        <w:numPr>
          <w:ilvl w:val="0"/>
          <w:numId w:val="4"/>
        </w:numPr>
        <w:spacing w:before="120" w:after="120" w:line="288" w:lineRule="auto"/>
        <w:ind w:left="0"/>
        <w:jc w:val="left"/>
      </w:pPr>
      <w:r>
        <w:rPr>
          <w:rFonts w:ascii="Arial" w:hAnsi="Arial" w:eastAsia="等线" w:cs="Arial"/>
          <w:b/>
          <w:sz w:val="22"/>
        </w:rPr>
        <w:t>信息缺失项</w:t>
      </w:r>
      <w:r>
        <w:rPr>
          <w:rFonts w:ascii="Arial" w:hAnsi="Arial" w:eastAsia="等线" w:cs="Arial"/>
          <w:sz w:val="22"/>
        </w:rPr>
        <w:t>：</w:t>
      </w:r>
    </w:p>
    <w:p w14:paraId="687BE022">
      <w:pPr>
        <w:numPr>
          <w:ilvl w:val="0"/>
          <w:numId w:val="5"/>
        </w:numPr>
        <w:spacing w:before="120" w:after="120" w:line="288" w:lineRule="auto"/>
        <w:ind w:left="453"/>
        <w:jc w:val="left"/>
      </w:pPr>
      <w:r>
        <w:rPr>
          <w:rFonts w:ascii="Arial" w:hAnsi="Arial" w:eastAsia="等线" w:cs="Arial"/>
          <w:b/>
          <w:sz w:val="22"/>
        </w:rPr>
        <w:t>【高优先级】</w:t>
      </w:r>
      <w:r>
        <w:rPr>
          <w:rFonts w:ascii="Arial" w:hAnsi="Arial" w:eastAsia="等线" w:cs="Arial"/>
          <w:sz w:val="22"/>
        </w:rPr>
        <w:t xml:space="preserve"> 报告中关于“[具体章节，如：履行告知-同意义务]”的佐证材料尚未关联。</w:t>
      </w:r>
      <w:r>
        <w:rPr>
          <w:rFonts w:ascii="Arial" w:hAnsi="Arial" w:eastAsia="等线" w:cs="Arial"/>
          <w:b/>
          <w:sz w:val="22"/>
        </w:rPr>
        <w:t>依据</w:t>
      </w:r>
      <w:r>
        <w:rPr>
          <w:rFonts w:ascii="Arial" w:hAnsi="Arial" w:eastAsia="等线" w:cs="Arial"/>
          <w:sz w:val="22"/>
        </w:rPr>
        <w:t>：《个人信息保护法》第三十九条将此作为出境前置条件。</w:t>
      </w:r>
      <w:r>
        <w:rPr>
          <w:rFonts w:ascii="Arial" w:hAnsi="Arial" w:eastAsia="等线" w:cs="Arial"/>
          <w:b/>
          <w:sz w:val="22"/>
        </w:rPr>
        <w:t>行动建议</w:t>
      </w:r>
      <w:r>
        <w:rPr>
          <w:rFonts w:ascii="Arial" w:hAnsi="Arial" w:eastAsia="等线" w:cs="Arial"/>
          <w:sz w:val="22"/>
        </w:rPr>
        <w:t>：请补充已获得的同意记录样本或说明适用的豁免情形。</w:t>
      </w:r>
    </w:p>
    <w:p w14:paraId="75BD7156">
      <w:pPr>
        <w:numPr>
          <w:ilvl w:val="0"/>
          <w:numId w:val="6"/>
        </w:numPr>
        <w:spacing w:before="120" w:after="120" w:line="288" w:lineRule="auto"/>
        <w:ind w:left="453"/>
        <w:jc w:val="left"/>
      </w:pPr>
      <w:r>
        <w:rPr>
          <w:rFonts w:ascii="Arial" w:hAnsi="Arial" w:eastAsia="等线" w:cs="Arial"/>
          <w:b/>
          <w:sz w:val="22"/>
        </w:rPr>
        <w:t>【中优先级】</w:t>
      </w:r>
      <w:r>
        <w:rPr>
          <w:rFonts w:ascii="Arial" w:hAnsi="Arial" w:eastAsia="等线" w:cs="Arial"/>
          <w:sz w:val="22"/>
        </w:rPr>
        <w:t xml:space="preserve"> 境外接收方的数据安全管理制度详情未提供。草案中使用了概括性描述。</w:t>
      </w:r>
      <w:r>
        <w:rPr>
          <w:rFonts w:ascii="Arial" w:hAnsi="Arial" w:eastAsia="等线" w:cs="Arial"/>
          <w:b/>
          <w:sz w:val="22"/>
        </w:rPr>
        <w:t>行动建议</w:t>
      </w:r>
      <w:r>
        <w:rPr>
          <w:rFonts w:ascii="Arial" w:hAnsi="Arial" w:eastAsia="等线" w:cs="Arial"/>
          <w:sz w:val="22"/>
        </w:rPr>
        <w:t>：建议向接收方索取其安全政策文档，以完善报告第四（四）部分。</w:t>
      </w:r>
    </w:p>
    <w:p w14:paraId="492FA15F">
      <w:pPr>
        <w:numPr>
          <w:ilvl w:val="0"/>
          <w:numId w:val="7"/>
        </w:numPr>
        <w:spacing w:before="120" w:after="120" w:line="288" w:lineRule="auto"/>
        <w:ind w:left="0"/>
        <w:jc w:val="left"/>
      </w:pPr>
      <w:r>
        <w:rPr>
          <w:rFonts w:ascii="Arial" w:hAnsi="Arial" w:eastAsia="等线" w:cs="Arial"/>
          <w:b/>
          <w:sz w:val="22"/>
        </w:rPr>
        <w:t>依赖假设的判断项</w:t>
      </w:r>
      <w:r>
        <w:rPr>
          <w:rFonts w:ascii="Arial" w:hAnsi="Arial" w:eastAsia="等线" w:cs="Arial"/>
          <w:sz w:val="22"/>
        </w:rPr>
        <w:t>：</w:t>
      </w:r>
    </w:p>
    <w:p w14:paraId="3CFB0264">
      <w:pPr>
        <w:numPr>
          <w:ilvl w:val="0"/>
          <w:numId w:val="8"/>
        </w:numPr>
        <w:spacing w:before="120" w:after="120" w:line="288" w:lineRule="auto"/>
        <w:ind w:left="453"/>
        <w:jc w:val="left"/>
      </w:pPr>
      <w:r>
        <w:rPr>
          <w:rFonts w:ascii="Arial" w:hAnsi="Arial" w:eastAsia="等线" w:cs="Arial"/>
          <w:sz w:val="22"/>
        </w:rPr>
        <w:t>草案中关于“数据出境合法性基础”的论述，基于您选择的“[如：履行合同所必需]”这一场景。</w:t>
      </w:r>
      <w:r>
        <w:rPr>
          <w:rFonts w:ascii="Arial" w:hAnsi="Arial" w:eastAsia="等线" w:cs="Arial"/>
          <w:b/>
          <w:sz w:val="22"/>
        </w:rPr>
        <w:t>请注意</w:t>
      </w:r>
      <w:r>
        <w:rPr>
          <w:rFonts w:ascii="Arial" w:hAnsi="Arial" w:eastAsia="等线" w:cs="Arial"/>
          <w:sz w:val="22"/>
        </w:rPr>
        <w:t>：若实际场景不符，需调整合法性基础，并重新评估整体合规逻辑。</w:t>
      </w:r>
    </w:p>
    <w:p w14:paraId="5C0CFA2D">
      <w:pPr>
        <w:numPr>
          <w:ilvl w:val="0"/>
          <w:numId w:val="9"/>
        </w:numPr>
        <w:spacing w:before="120" w:after="120" w:line="288" w:lineRule="auto"/>
        <w:ind w:left="453"/>
        <w:jc w:val="left"/>
      </w:pPr>
      <w:r>
        <w:rPr>
          <w:rFonts w:ascii="Arial" w:hAnsi="Arial" w:eastAsia="等线" w:cs="Arial"/>
          <w:sz w:val="22"/>
        </w:rPr>
        <w:t>对“重要数据”的识别，基于您“不包含”的选项及对行业通用指南的分析。</w:t>
      </w:r>
      <w:r>
        <w:rPr>
          <w:rFonts w:ascii="Arial" w:hAnsi="Arial" w:eastAsia="等线" w:cs="Arial"/>
          <w:b/>
          <w:sz w:val="22"/>
        </w:rPr>
        <w:t>提示</w:t>
      </w:r>
      <w:r>
        <w:rPr>
          <w:rFonts w:ascii="Arial" w:hAnsi="Arial" w:eastAsia="等线" w:cs="Arial"/>
          <w:sz w:val="22"/>
        </w:rPr>
        <w:t>：若贵司所属行业（如：工业、金融）有特殊目录，请依据该目录进行最终确认。</w:t>
      </w:r>
    </w:p>
    <w:p w14:paraId="3E2F4996">
      <w:pPr>
        <w:numPr>
          <w:ilvl w:val="0"/>
          <w:numId w:val="10"/>
        </w:numPr>
        <w:spacing w:before="120" w:after="120" w:line="288" w:lineRule="auto"/>
        <w:ind w:left="0"/>
        <w:jc w:val="left"/>
      </w:pPr>
      <w:r>
        <w:rPr>
          <w:rFonts w:ascii="Arial" w:hAnsi="Arial" w:eastAsia="等线" w:cs="Arial"/>
          <w:b/>
          <w:sz w:val="22"/>
        </w:rPr>
        <w:t>表述的通用性与局限性</w:t>
      </w:r>
      <w:r>
        <w:rPr>
          <w:rFonts w:ascii="Arial" w:hAnsi="Arial" w:eastAsia="等线" w:cs="Arial"/>
          <w:sz w:val="22"/>
        </w:rPr>
        <w:t>：</w:t>
      </w:r>
    </w:p>
    <w:p w14:paraId="7FA49679">
      <w:pPr>
        <w:numPr>
          <w:ilvl w:val="0"/>
          <w:numId w:val="11"/>
        </w:numPr>
        <w:spacing w:before="120" w:after="120" w:line="288" w:lineRule="auto"/>
        <w:ind w:left="453"/>
        <w:jc w:val="left"/>
      </w:pPr>
      <w:r>
        <w:rPr>
          <w:rFonts w:ascii="Arial" w:hAnsi="Arial" w:eastAsia="等线" w:cs="Arial"/>
          <w:sz w:val="22"/>
        </w:rPr>
        <w:t>报告中的部分管理性、技术性措施描述为行业良好实践的综合，</w:t>
      </w:r>
      <w:r>
        <w:rPr>
          <w:rFonts w:ascii="Arial" w:hAnsi="Arial" w:eastAsia="等线" w:cs="Arial"/>
          <w:b/>
          <w:sz w:val="22"/>
        </w:rPr>
        <w:t>可能不完全匹配贵司的实际部署细节</w:t>
      </w:r>
      <w:r>
        <w:rPr>
          <w:rFonts w:ascii="Arial" w:hAnsi="Arial" w:eastAsia="等线" w:cs="Arial"/>
          <w:sz w:val="22"/>
        </w:rPr>
        <w:t>。请务必结合实际情况进行校准。</w:t>
      </w:r>
    </w:p>
    <w:p w14:paraId="15997DF3">
      <w:pPr>
        <w:numPr>
          <w:ilvl w:val="0"/>
          <w:numId w:val="12"/>
        </w:numPr>
        <w:spacing w:before="120" w:after="120" w:line="288" w:lineRule="auto"/>
        <w:ind w:left="453"/>
        <w:jc w:val="left"/>
      </w:pPr>
      <w:r>
        <w:rPr>
          <w:rFonts w:ascii="Arial" w:hAnsi="Arial" w:eastAsia="等线" w:cs="Arial"/>
          <w:sz w:val="22"/>
        </w:rPr>
        <w:t>风险分析基于公开法规和常见案例，</w:t>
      </w:r>
      <w:r>
        <w:rPr>
          <w:rFonts w:ascii="Arial" w:hAnsi="Arial" w:eastAsia="等线" w:cs="Arial"/>
          <w:b/>
          <w:sz w:val="22"/>
        </w:rPr>
        <w:t>可能未涵盖贵司业务特有的、非公开的复杂风险</w:t>
      </w:r>
      <w:r>
        <w:rPr>
          <w:rFonts w:ascii="Arial" w:hAnsi="Arial" w:eastAsia="等线" w:cs="Arial"/>
          <w:sz w:val="22"/>
        </w:rPr>
        <w:t>。</w:t>
      </w:r>
    </w:p>
    <w:p w14:paraId="7950F5E4">
      <w:pPr>
        <w:spacing w:before="260" w:after="120" w:line="288" w:lineRule="auto"/>
        <w:ind w:left="0"/>
        <w:jc w:val="left"/>
        <w:outlineLvl w:val="3"/>
      </w:pPr>
      <w:bookmarkStart w:id="8" w:name="heading_8"/>
      <w:r>
        <w:rPr>
          <w:rFonts w:ascii="Arial" w:hAnsi="Arial" w:eastAsia="等线" w:cs="Arial"/>
          <w:b/>
          <w:sz w:val="28"/>
        </w:rPr>
        <w:t>四、 后续步骤建议</w:t>
      </w:r>
      <w:bookmarkEnd w:id="8"/>
    </w:p>
    <w:p w14:paraId="5FF5294D">
      <w:pPr>
        <w:numPr>
          <w:ilvl w:val="0"/>
          <w:numId w:val="13"/>
        </w:numPr>
        <w:spacing w:before="120" w:after="120" w:line="288" w:lineRule="auto"/>
        <w:ind w:left="0"/>
        <w:jc w:val="left"/>
      </w:pPr>
      <w:r>
        <w:rPr>
          <w:rFonts w:ascii="Arial" w:hAnsi="Arial" w:eastAsia="等线" w:cs="Arial"/>
          <w:b/>
          <w:sz w:val="22"/>
        </w:rPr>
        <w:t>必须人工核验</w:t>
      </w:r>
      <w:r>
        <w:rPr>
          <w:rFonts w:ascii="Arial" w:hAnsi="Arial" w:eastAsia="等线" w:cs="Arial"/>
          <w:sz w:val="22"/>
        </w:rPr>
        <w:t>：请贵司法务或合规负责人，依据内部实际情况，对本草案的所有内容，特别是</w:t>
      </w:r>
      <w:r>
        <w:rPr>
          <w:rFonts w:ascii="Arial" w:hAnsi="Arial" w:eastAsia="等线" w:cs="Arial"/>
          <w:b/>
          <w:sz w:val="22"/>
        </w:rPr>
        <w:t>第二、三部分</w:t>
      </w:r>
      <w:r>
        <w:rPr>
          <w:rFonts w:ascii="Arial" w:hAnsi="Arial" w:eastAsia="等线" w:cs="Arial"/>
          <w:sz w:val="22"/>
        </w:rPr>
        <w:t>提及的点进行逐项核实、修正与补充。</w:t>
      </w:r>
    </w:p>
    <w:p w14:paraId="20DA3599">
      <w:pPr>
        <w:numPr>
          <w:ilvl w:val="0"/>
          <w:numId w:val="14"/>
        </w:numPr>
        <w:spacing w:before="120" w:after="120" w:line="288" w:lineRule="auto"/>
        <w:ind w:left="0"/>
        <w:jc w:val="left"/>
      </w:pPr>
      <w:r>
        <w:rPr>
          <w:rFonts w:ascii="Arial" w:hAnsi="Arial" w:eastAsia="等线" w:cs="Arial"/>
          <w:b/>
          <w:sz w:val="22"/>
        </w:rPr>
        <w:t>材料附件准备</w:t>
      </w:r>
      <w:r>
        <w:rPr>
          <w:rFonts w:ascii="Arial" w:hAnsi="Arial" w:eastAsia="等线" w:cs="Arial"/>
          <w:sz w:val="22"/>
        </w:rPr>
        <w:t>：根据草案要求，开始系统性地收集和准备所需的证明性材料附件（如制度文件、合同条款、技术验证报告、同意记录等）。</w:t>
      </w:r>
    </w:p>
    <w:p w14:paraId="23A04071">
      <w:pPr>
        <w:numPr>
          <w:ilvl w:val="0"/>
          <w:numId w:val="15"/>
        </w:numPr>
        <w:spacing w:before="120" w:after="120" w:line="288" w:lineRule="auto"/>
        <w:ind w:left="0"/>
        <w:jc w:val="left"/>
      </w:pPr>
      <w:r>
        <w:rPr>
          <w:rFonts w:ascii="Arial" w:hAnsi="Arial" w:eastAsia="等线" w:cs="Arial"/>
          <w:b/>
          <w:sz w:val="22"/>
        </w:rPr>
        <w:t>迭代优化</w:t>
      </w:r>
      <w:r>
        <w:rPr>
          <w:rFonts w:ascii="Arial" w:hAnsi="Arial" w:eastAsia="等线" w:cs="Arial"/>
          <w:sz w:val="22"/>
        </w:rPr>
        <w:t>：您可以将修改后的信息反馈给系统，发起“报告优化”流程，以获得更贴近最终版本的草案。</w:t>
      </w:r>
    </w:p>
    <w:p w14:paraId="67669ED3">
      <w:pPr>
        <w:spacing w:before="120" w:after="120" w:line="288" w:lineRule="auto"/>
        <w:ind w:left="0"/>
        <w:jc w:val="left"/>
      </w:pPr>
      <w:r>
        <w:rPr>
          <w:rFonts w:ascii="Arial" w:hAnsi="Arial" w:eastAsia="等线" w:cs="Arial"/>
          <w:b/>
          <w:sz w:val="22"/>
        </w:rPr>
        <w:t>免责声明</w:t>
      </w:r>
      <w:r>
        <w:rPr>
          <w:rFonts w:ascii="Arial" w:hAnsi="Arial" w:eastAsia="等线" w:cs="Arial"/>
          <w:sz w:val="22"/>
        </w:rPr>
        <w:t>：本说明及关联报告草案均由AI生成，仅供参考，不构成正式的法律意见或合规承诺。数据处理者应对出境活动的最终合规性承担全部责任。</w:t>
      </w:r>
    </w:p>
    <w:p w14:paraId="5F745A89">
      <w:pPr>
        <w:spacing w:before="120" w:after="120" w:line="288" w:lineRule="auto"/>
        <w:ind w:left="0"/>
        <w:jc w:val="left"/>
      </w:pPr>
    </w:p>
    <w:p w14:paraId="5804F3D2">
      <w:pPr>
        <w:spacing w:before="380" w:after="140" w:line="288" w:lineRule="auto"/>
        <w:ind w:left="0"/>
        <w:jc w:val="left"/>
        <w:outlineLvl w:val="0"/>
      </w:pPr>
      <w:bookmarkStart w:id="9" w:name="heading_9"/>
      <w:r>
        <w:rPr>
          <w:rFonts w:ascii="Arial" w:hAnsi="Arial" w:eastAsia="等线" w:cs="Arial"/>
          <w:b/>
          <w:sz w:val="36"/>
        </w:rPr>
        <w:t>输入输出依据</w:t>
      </w:r>
      <w:bookmarkEnd w:id="9"/>
    </w:p>
    <w:p w14:paraId="0C60514A">
      <w:pPr>
        <w:spacing w:before="320" w:after="120" w:line="288" w:lineRule="auto"/>
        <w:ind w:left="0"/>
        <w:jc w:val="left"/>
        <w:outlineLvl w:val="1"/>
      </w:pPr>
      <w:bookmarkStart w:id="10" w:name="heading_10"/>
      <w:r>
        <w:rPr>
          <w:rFonts w:ascii="Arial" w:hAnsi="Arial" w:eastAsia="等线" w:cs="Arial"/>
          <w:b/>
          <w:sz w:val="32"/>
        </w:rPr>
        <w:t>输入依据</w:t>
      </w:r>
      <w:bookmarkEnd w:id="10"/>
    </w:p>
    <w:p w14:paraId="038D17CA">
      <w:pPr>
        <w:spacing w:before="120" w:after="120" w:line="288" w:lineRule="auto"/>
        <w:ind w:left="0"/>
        <w:jc w:val="left"/>
      </w:pPr>
      <w:r>
        <w:rPr>
          <w:rFonts w:ascii="Arial" w:hAnsi="Arial" w:eastAsia="等线" w:cs="Arial"/>
          <w:sz w:val="22"/>
        </w:rPr>
        <w:t>为网信办提供的《数据出境风险自评估报告（模板）》中所需内容,在输入的表中已经标注</w:t>
      </w:r>
    </w:p>
    <w:p w14:paraId="09F33070">
      <w:pPr>
        <w:spacing w:before="320" w:after="120" w:line="288" w:lineRule="auto"/>
        <w:ind w:left="0"/>
        <w:jc w:val="left"/>
        <w:outlineLvl w:val="1"/>
      </w:pPr>
      <w:bookmarkStart w:id="11" w:name="heading_11"/>
      <w:r>
        <w:rPr>
          <w:rFonts w:ascii="Arial" w:hAnsi="Arial" w:eastAsia="等线" w:cs="Arial"/>
          <w:b/>
          <w:sz w:val="32"/>
        </w:rPr>
        <w:t>输出依据</w:t>
      </w:r>
      <w:bookmarkEnd w:id="11"/>
    </w:p>
    <w:p w14:paraId="22AEAA6A">
      <w:pPr>
        <w:spacing w:before="300" w:after="120" w:line="288" w:lineRule="auto"/>
        <w:ind w:left="0"/>
        <w:jc w:val="left"/>
        <w:outlineLvl w:val="2"/>
      </w:pPr>
      <w:bookmarkStart w:id="12" w:name="heading_12"/>
      <w:r>
        <w:rPr>
          <w:rFonts w:ascii="Arial" w:hAnsi="Arial" w:eastAsia="等线" w:cs="Arial"/>
          <w:b/>
          <w:sz w:val="30"/>
        </w:rPr>
        <w:t xml:space="preserve">一、 核心法律法规（上位法依据） </w:t>
      </w:r>
      <w:bookmarkEnd w:id="12"/>
    </w:p>
    <w:p w14:paraId="21D53BDF">
      <w:pPr>
        <w:numPr>
          <w:ilvl w:val="0"/>
          <w:numId w:val="16"/>
        </w:numPr>
        <w:spacing w:before="120" w:after="120" w:line="288" w:lineRule="auto"/>
        <w:ind w:left="0"/>
        <w:jc w:val="left"/>
      </w:pPr>
      <w:r>
        <w:rPr>
          <w:rFonts w:ascii="Arial" w:hAnsi="Arial" w:eastAsia="等线" w:cs="Arial"/>
          <w:b/>
          <w:sz w:val="22"/>
        </w:rPr>
        <w:t>《中华人民共和国网络安全法》</w:t>
      </w:r>
    </w:p>
    <w:p w14:paraId="23A91EED">
      <w:pPr>
        <w:numPr>
          <w:ilvl w:val="0"/>
          <w:numId w:val="17"/>
        </w:numPr>
        <w:spacing w:before="120" w:after="120" w:line="288" w:lineRule="auto"/>
        <w:ind w:left="453"/>
        <w:jc w:val="left"/>
      </w:pPr>
      <w:r>
        <w:rPr>
          <w:rFonts w:ascii="Arial" w:hAnsi="Arial" w:eastAsia="等线" w:cs="Arial"/>
          <w:b/>
          <w:sz w:val="22"/>
        </w:rPr>
        <w:t>条文序号</w:t>
      </w:r>
      <w:r>
        <w:rPr>
          <w:rFonts w:ascii="Arial" w:hAnsi="Arial" w:eastAsia="等线" w:cs="Arial"/>
          <w:sz w:val="22"/>
        </w:rPr>
        <w:t>：第三十七条</w:t>
      </w:r>
    </w:p>
    <w:p w14:paraId="1AA6D9AF">
      <w:pPr>
        <w:numPr>
          <w:ilvl w:val="0"/>
          <w:numId w:val="18"/>
        </w:numPr>
        <w:spacing w:before="120" w:after="120" w:line="288" w:lineRule="auto"/>
        <w:ind w:left="453"/>
        <w:jc w:val="left"/>
      </w:pPr>
      <w:r>
        <w:rPr>
          <w:rFonts w:ascii="Arial" w:hAnsi="Arial" w:eastAsia="等线" w:cs="Arial"/>
          <w:b/>
          <w:sz w:val="22"/>
        </w:rPr>
        <w:t>条文内容</w:t>
      </w:r>
      <w:r>
        <w:rPr>
          <w:rFonts w:ascii="Arial" w:hAnsi="Arial" w:eastAsia="等线" w:cs="Arial"/>
          <w:sz w:val="22"/>
        </w:rPr>
        <w:t>：“关键信息基础设施的运营者在中华人民共和国境内运营中收集和产生的个人信息和重要数据应当在境内存储。因业务需要，确需向境外提供的，应当按照国家网信部门会同国务院有关部门制定的办法进行安全评估；法律、行政法规另有规定的，依照其规定。”</w:t>
      </w:r>
    </w:p>
    <w:p w14:paraId="633C2A5E">
      <w:pPr>
        <w:numPr>
          <w:ilvl w:val="0"/>
          <w:numId w:val="19"/>
        </w:numPr>
        <w:spacing w:before="120" w:after="120" w:line="288" w:lineRule="auto"/>
        <w:ind w:left="0"/>
        <w:jc w:val="left"/>
      </w:pPr>
      <w:r>
        <w:rPr>
          <w:rFonts w:ascii="Arial" w:hAnsi="Arial" w:eastAsia="等线" w:cs="Arial"/>
          <w:b/>
          <w:sz w:val="22"/>
        </w:rPr>
        <w:t>《中华人民共和国数据安全法》</w:t>
      </w:r>
    </w:p>
    <w:p w14:paraId="26E01160">
      <w:pPr>
        <w:numPr>
          <w:ilvl w:val="0"/>
          <w:numId w:val="20"/>
        </w:numPr>
        <w:spacing w:before="120" w:after="120" w:line="288" w:lineRule="auto"/>
        <w:ind w:left="453"/>
        <w:jc w:val="left"/>
      </w:pPr>
      <w:r>
        <w:rPr>
          <w:rFonts w:ascii="Arial" w:hAnsi="Arial" w:eastAsia="等线" w:cs="Arial"/>
          <w:b/>
          <w:sz w:val="22"/>
        </w:rPr>
        <w:t>条文序号</w:t>
      </w:r>
      <w:r>
        <w:rPr>
          <w:rFonts w:ascii="Arial" w:hAnsi="Arial" w:eastAsia="等线" w:cs="Arial"/>
          <w:sz w:val="22"/>
        </w:rPr>
        <w:t>：第三十一条</w:t>
      </w:r>
    </w:p>
    <w:p w14:paraId="793DC920">
      <w:pPr>
        <w:numPr>
          <w:ilvl w:val="0"/>
          <w:numId w:val="21"/>
        </w:numPr>
        <w:spacing w:before="120" w:after="120" w:line="288" w:lineRule="auto"/>
        <w:ind w:left="453"/>
        <w:jc w:val="left"/>
      </w:pPr>
      <w:r>
        <w:rPr>
          <w:rFonts w:ascii="Arial" w:hAnsi="Arial" w:eastAsia="等线" w:cs="Arial"/>
          <w:b/>
          <w:sz w:val="22"/>
        </w:rPr>
        <w:t>条文内容</w:t>
      </w:r>
      <w:r>
        <w:rPr>
          <w:rFonts w:ascii="Arial" w:hAnsi="Arial" w:eastAsia="等线" w:cs="Arial"/>
          <w:sz w:val="22"/>
        </w:rPr>
        <w:t>：“关键信息基础设施的运营者在中华人民共和国境内运营中收集和产生的重要数据的出境安全管理，适用《中华人民共和国网络安全法》的规定；其他数据处理者在中华人民共和国境内运营中收集和产生的重要数据的出境安全管理办法，由国家网信部门会同国务院有关部门制定。”</w:t>
      </w:r>
    </w:p>
    <w:p w14:paraId="107ADCB0">
      <w:pPr>
        <w:numPr>
          <w:ilvl w:val="0"/>
          <w:numId w:val="22"/>
        </w:numPr>
        <w:spacing w:before="120" w:after="120" w:line="288" w:lineRule="auto"/>
        <w:ind w:left="0"/>
        <w:jc w:val="left"/>
      </w:pPr>
      <w:r>
        <w:rPr>
          <w:rFonts w:ascii="Arial" w:hAnsi="Arial" w:eastAsia="等线" w:cs="Arial"/>
          <w:b/>
          <w:sz w:val="22"/>
        </w:rPr>
        <w:t>《中华人民共和国个人信息保护法》</w:t>
      </w:r>
    </w:p>
    <w:p w14:paraId="6AA99608">
      <w:pPr>
        <w:numPr>
          <w:ilvl w:val="0"/>
          <w:numId w:val="23"/>
        </w:numPr>
        <w:spacing w:before="120" w:after="120" w:line="288" w:lineRule="auto"/>
        <w:ind w:left="453"/>
        <w:jc w:val="left"/>
      </w:pPr>
      <w:r>
        <w:rPr>
          <w:rFonts w:ascii="Arial" w:hAnsi="Arial" w:eastAsia="等线" w:cs="Arial"/>
          <w:b/>
          <w:sz w:val="22"/>
        </w:rPr>
        <w:t>条文序号</w:t>
      </w:r>
      <w:r>
        <w:rPr>
          <w:rFonts w:ascii="Arial" w:hAnsi="Arial" w:eastAsia="等线" w:cs="Arial"/>
          <w:sz w:val="22"/>
        </w:rPr>
        <w:t>：第三十八条、第三十九条、第五十五条</w:t>
      </w:r>
    </w:p>
    <w:p w14:paraId="139B41AB">
      <w:pPr>
        <w:numPr>
          <w:ilvl w:val="0"/>
          <w:numId w:val="24"/>
        </w:numPr>
        <w:spacing w:before="120" w:after="120" w:line="288" w:lineRule="auto"/>
        <w:ind w:left="453"/>
        <w:jc w:val="left"/>
      </w:pPr>
      <w:r>
        <w:rPr>
          <w:rFonts w:ascii="Arial" w:hAnsi="Arial" w:eastAsia="等线" w:cs="Arial"/>
          <w:b/>
          <w:sz w:val="22"/>
        </w:rPr>
        <w:t>条文内容</w:t>
      </w:r>
      <w:r>
        <w:rPr>
          <w:rFonts w:ascii="Arial" w:hAnsi="Arial" w:eastAsia="等线" w:cs="Arial"/>
          <w:sz w:val="22"/>
        </w:rPr>
        <w:t>：</w:t>
      </w:r>
    </w:p>
    <w:p w14:paraId="3B521680">
      <w:pPr>
        <w:numPr>
          <w:ilvl w:val="0"/>
          <w:numId w:val="25"/>
        </w:numPr>
        <w:spacing w:before="120" w:after="120" w:line="288" w:lineRule="auto"/>
        <w:ind w:left="907"/>
        <w:jc w:val="left"/>
      </w:pPr>
      <w:r>
        <w:rPr>
          <w:rFonts w:ascii="Arial" w:hAnsi="Arial" w:eastAsia="等线" w:cs="Arial"/>
          <w:sz w:val="22"/>
        </w:rPr>
        <w:t>第三十八条：规定了个人信息出境的三种合法路径（安全评估、保护认证、标准合同）及条件。</w:t>
      </w:r>
    </w:p>
    <w:p w14:paraId="58DE9657">
      <w:pPr>
        <w:numPr>
          <w:ilvl w:val="0"/>
          <w:numId w:val="26"/>
        </w:numPr>
        <w:spacing w:before="120" w:after="120" w:line="288" w:lineRule="auto"/>
        <w:ind w:left="907"/>
        <w:jc w:val="left"/>
      </w:pPr>
      <w:r>
        <w:rPr>
          <w:rFonts w:ascii="Arial" w:hAnsi="Arial" w:eastAsia="等线" w:cs="Arial"/>
          <w:sz w:val="22"/>
        </w:rPr>
        <w:t>第三十九条：“个人信息处理者向中华人民共和国境外提供个人信息的，应当向个人告知境外接收方的名称或者姓名、联系方式、处理目的、处理方式、个人信息的种类以及个人向境外接收方行使本法规定权利的方式和程序等事项，并取得个人的单独同意。”</w:t>
      </w:r>
    </w:p>
    <w:p w14:paraId="26FD6AFE">
      <w:pPr>
        <w:numPr>
          <w:ilvl w:val="0"/>
          <w:numId w:val="27"/>
        </w:numPr>
        <w:spacing w:before="120" w:after="120" w:line="288" w:lineRule="auto"/>
        <w:ind w:left="907"/>
        <w:jc w:val="left"/>
      </w:pPr>
      <w:r>
        <w:rPr>
          <w:rFonts w:ascii="Arial" w:hAnsi="Arial" w:eastAsia="等线" w:cs="Arial"/>
          <w:sz w:val="22"/>
        </w:rPr>
        <w:t>第五十五条：“有下列情形之一的，个人信息处理者应当事前进行个人信息保护影响评估，并记录处理情况：（一）处理敏感个人信息；（二）利用个人信息进行自动化决策；（三）委托处理个人信息、向其他个人信息处理者提供个人信息、公开个人信息；（四）向境外提供个人信息；（五）其他对个人权益有重大影响的个人信息处理活动。”</w:t>
      </w:r>
    </w:p>
    <w:p w14:paraId="7E81247D">
      <w:pPr>
        <w:spacing w:before="300" w:after="120" w:line="288" w:lineRule="auto"/>
        <w:ind w:left="0"/>
        <w:jc w:val="left"/>
        <w:outlineLvl w:val="2"/>
      </w:pPr>
      <w:bookmarkStart w:id="13" w:name="heading_13"/>
      <w:r>
        <w:rPr>
          <w:rFonts w:ascii="Arial" w:hAnsi="Arial" w:eastAsia="等线" w:cs="Arial"/>
          <w:b/>
          <w:sz w:val="30"/>
        </w:rPr>
        <w:t xml:space="preserve">二、 部门规章与规范性文件（直接操作依据） </w:t>
      </w:r>
      <w:bookmarkEnd w:id="13"/>
    </w:p>
    <w:p w14:paraId="19D873F3">
      <w:pPr>
        <w:numPr>
          <w:ilvl w:val="0"/>
          <w:numId w:val="28"/>
        </w:numPr>
        <w:spacing w:before="120" w:after="120" w:line="288" w:lineRule="auto"/>
        <w:ind w:left="0"/>
        <w:jc w:val="left"/>
      </w:pPr>
      <w:r>
        <w:rPr>
          <w:rFonts w:ascii="Arial" w:hAnsi="Arial" w:eastAsia="等线" w:cs="Arial"/>
          <w:b/>
          <w:sz w:val="22"/>
        </w:rPr>
        <w:t>《数据出境安全评估办法》（国家互联网信息办公室令第11号）</w:t>
      </w:r>
    </w:p>
    <w:p w14:paraId="3146BE43">
      <w:pPr>
        <w:numPr>
          <w:ilvl w:val="0"/>
          <w:numId w:val="29"/>
        </w:numPr>
        <w:spacing w:before="120" w:after="120" w:line="288" w:lineRule="auto"/>
        <w:ind w:left="453"/>
        <w:jc w:val="left"/>
      </w:pPr>
      <w:r>
        <w:rPr>
          <w:rFonts w:ascii="Arial" w:hAnsi="Arial" w:eastAsia="等线" w:cs="Arial"/>
          <w:b/>
          <w:sz w:val="22"/>
        </w:rPr>
        <w:t>条文序号</w:t>
      </w:r>
      <w:r>
        <w:rPr>
          <w:rFonts w:ascii="Arial" w:hAnsi="Arial" w:eastAsia="等线" w:cs="Arial"/>
          <w:sz w:val="22"/>
        </w:rPr>
        <w:t>：第四条、第五条、第六条、第九条</w:t>
      </w:r>
    </w:p>
    <w:p w14:paraId="47B4CAFD">
      <w:pPr>
        <w:numPr>
          <w:ilvl w:val="0"/>
          <w:numId w:val="30"/>
        </w:numPr>
        <w:spacing w:before="120" w:after="120" w:line="288" w:lineRule="auto"/>
        <w:ind w:left="453"/>
        <w:jc w:val="left"/>
      </w:pPr>
      <w:r>
        <w:rPr>
          <w:rFonts w:ascii="Arial" w:hAnsi="Arial" w:eastAsia="等线" w:cs="Arial"/>
          <w:b/>
          <w:sz w:val="22"/>
        </w:rPr>
        <w:t>条文内容</w:t>
      </w:r>
      <w:r>
        <w:rPr>
          <w:rFonts w:ascii="Arial" w:hAnsi="Arial" w:eastAsia="等线" w:cs="Arial"/>
          <w:sz w:val="22"/>
        </w:rPr>
        <w:t>：</w:t>
      </w:r>
    </w:p>
    <w:p w14:paraId="109EC3AC">
      <w:pPr>
        <w:numPr>
          <w:ilvl w:val="0"/>
          <w:numId w:val="31"/>
        </w:numPr>
        <w:spacing w:before="120" w:after="120" w:line="288" w:lineRule="auto"/>
        <w:ind w:left="907"/>
        <w:jc w:val="left"/>
      </w:pPr>
      <w:r>
        <w:rPr>
          <w:rFonts w:ascii="Arial" w:hAnsi="Arial" w:eastAsia="等线" w:cs="Arial"/>
          <w:b/>
          <w:sz w:val="22"/>
        </w:rPr>
        <w:t>第四条</w:t>
      </w:r>
      <w:r>
        <w:rPr>
          <w:rFonts w:ascii="Arial" w:hAnsi="Arial" w:eastAsia="等线" w:cs="Arial"/>
          <w:sz w:val="22"/>
        </w:rPr>
        <w:t>：明确了应当申报安全评估的四种情形。</w:t>
      </w:r>
    </w:p>
    <w:p w14:paraId="6C2DFB39">
      <w:pPr>
        <w:numPr>
          <w:ilvl w:val="0"/>
          <w:numId w:val="32"/>
        </w:numPr>
        <w:spacing w:before="120" w:after="120" w:line="288" w:lineRule="auto"/>
        <w:ind w:left="907"/>
        <w:jc w:val="left"/>
      </w:pPr>
      <w:r>
        <w:rPr>
          <w:rFonts w:ascii="Arial" w:hAnsi="Arial" w:eastAsia="等线" w:cs="Arial"/>
          <w:b/>
          <w:sz w:val="22"/>
        </w:rPr>
        <w:t>第五条</w:t>
      </w:r>
      <w:r>
        <w:rPr>
          <w:rFonts w:ascii="Arial" w:hAnsi="Arial" w:eastAsia="等线" w:cs="Arial"/>
          <w:sz w:val="22"/>
        </w:rPr>
        <w:t>：规定了数据出境风险自评估应重点评估的六项内容，是报告“三、出境活动的风险自评估情况及结论”部分的</w:t>
      </w:r>
      <w:r>
        <w:rPr>
          <w:rFonts w:ascii="Arial" w:hAnsi="Arial" w:eastAsia="等线" w:cs="Arial"/>
          <w:b/>
          <w:sz w:val="22"/>
        </w:rPr>
        <w:t>核心法定框架</w:t>
      </w:r>
      <w:r>
        <w:rPr>
          <w:rFonts w:ascii="Arial" w:hAnsi="Arial" w:eastAsia="等线" w:cs="Arial"/>
          <w:sz w:val="22"/>
        </w:rPr>
        <w:t>。</w:t>
      </w:r>
    </w:p>
    <w:p w14:paraId="2997F3ED">
      <w:pPr>
        <w:numPr>
          <w:ilvl w:val="0"/>
          <w:numId w:val="33"/>
        </w:numPr>
        <w:spacing w:before="120" w:after="120" w:line="288" w:lineRule="auto"/>
        <w:ind w:left="907"/>
        <w:jc w:val="left"/>
      </w:pPr>
      <w:r>
        <w:rPr>
          <w:rFonts w:ascii="Arial" w:hAnsi="Arial" w:eastAsia="等线" w:cs="Arial"/>
          <w:b/>
          <w:sz w:val="22"/>
        </w:rPr>
        <w:t>第六条</w:t>
      </w:r>
      <w:r>
        <w:rPr>
          <w:rFonts w:ascii="Arial" w:hAnsi="Arial" w:eastAsia="等线" w:cs="Arial"/>
          <w:sz w:val="22"/>
        </w:rPr>
        <w:t>：规定了申报安全评估应提交的材料，包括《数据出境风险自评估报告》。</w:t>
      </w:r>
    </w:p>
    <w:p w14:paraId="276AFF1E">
      <w:pPr>
        <w:numPr>
          <w:ilvl w:val="0"/>
          <w:numId w:val="34"/>
        </w:numPr>
        <w:spacing w:before="120" w:after="120" w:line="288" w:lineRule="auto"/>
        <w:ind w:left="907"/>
        <w:jc w:val="left"/>
      </w:pPr>
      <w:r>
        <w:rPr>
          <w:rFonts w:ascii="Arial" w:hAnsi="Arial" w:eastAsia="等线" w:cs="Arial"/>
          <w:b/>
          <w:sz w:val="22"/>
        </w:rPr>
        <w:t>第九条</w:t>
      </w:r>
      <w:r>
        <w:rPr>
          <w:rFonts w:ascii="Arial" w:hAnsi="Arial" w:eastAsia="等线" w:cs="Arial"/>
          <w:sz w:val="22"/>
        </w:rPr>
        <w:t>：规定了与境外接收方订立的法律文件应至少包含的六项核心条款，是报告“二、(五) 法律文件约定数据安全保护责任义务的情况”部分的</w:t>
      </w:r>
      <w:r>
        <w:rPr>
          <w:rFonts w:ascii="Arial" w:hAnsi="Arial" w:eastAsia="等线" w:cs="Arial"/>
          <w:b/>
          <w:sz w:val="22"/>
        </w:rPr>
        <w:t>撰写指引</w:t>
      </w:r>
      <w:r>
        <w:rPr>
          <w:rFonts w:ascii="Arial" w:hAnsi="Arial" w:eastAsia="等线" w:cs="Arial"/>
          <w:sz w:val="22"/>
        </w:rPr>
        <w:t>。</w:t>
      </w:r>
    </w:p>
    <w:p w14:paraId="0ABBFD37">
      <w:pPr>
        <w:numPr>
          <w:ilvl w:val="0"/>
          <w:numId w:val="35"/>
        </w:numPr>
        <w:spacing w:before="120" w:after="120" w:line="288" w:lineRule="auto"/>
        <w:ind w:left="0"/>
        <w:jc w:val="left"/>
      </w:pPr>
      <w:r>
        <w:rPr>
          <w:rFonts w:ascii="Arial" w:hAnsi="Arial" w:eastAsia="等线" w:cs="Arial"/>
          <w:b/>
          <w:sz w:val="22"/>
        </w:rPr>
        <w:t>《个人信息出境标准合同办法》（国家互联网信息办公室令第13号）</w:t>
      </w:r>
    </w:p>
    <w:p w14:paraId="15E45978">
      <w:pPr>
        <w:numPr>
          <w:ilvl w:val="0"/>
          <w:numId w:val="36"/>
        </w:numPr>
        <w:spacing w:before="120" w:after="120" w:line="288" w:lineRule="auto"/>
        <w:ind w:left="453"/>
        <w:jc w:val="left"/>
      </w:pPr>
      <w:r>
        <w:rPr>
          <w:rFonts w:ascii="Arial" w:hAnsi="Arial" w:eastAsia="等线" w:cs="Arial"/>
          <w:b/>
          <w:sz w:val="22"/>
        </w:rPr>
        <w:t>条文序号</w:t>
      </w:r>
      <w:r>
        <w:rPr>
          <w:rFonts w:ascii="Arial" w:hAnsi="Arial" w:eastAsia="等线" w:cs="Arial"/>
          <w:sz w:val="22"/>
        </w:rPr>
        <w:t>：第四条、第五条、第七条、附件</w:t>
      </w:r>
    </w:p>
    <w:p w14:paraId="3A1AC9E0">
      <w:pPr>
        <w:numPr>
          <w:ilvl w:val="0"/>
          <w:numId w:val="37"/>
        </w:numPr>
        <w:spacing w:before="120" w:after="120" w:line="288" w:lineRule="auto"/>
        <w:ind w:left="453"/>
        <w:jc w:val="left"/>
      </w:pPr>
      <w:r>
        <w:rPr>
          <w:rFonts w:ascii="Arial" w:hAnsi="Arial" w:eastAsia="等线" w:cs="Arial"/>
          <w:b/>
          <w:sz w:val="22"/>
        </w:rPr>
        <w:t>条文内容</w:t>
      </w:r>
      <w:r>
        <w:rPr>
          <w:rFonts w:ascii="Arial" w:hAnsi="Arial" w:eastAsia="等线" w:cs="Arial"/>
          <w:sz w:val="22"/>
        </w:rPr>
        <w:t>：</w:t>
      </w:r>
    </w:p>
    <w:p w14:paraId="54672ECD">
      <w:pPr>
        <w:numPr>
          <w:ilvl w:val="0"/>
          <w:numId w:val="38"/>
        </w:numPr>
        <w:spacing w:before="120" w:after="120" w:line="288" w:lineRule="auto"/>
        <w:ind w:left="907"/>
        <w:jc w:val="left"/>
      </w:pPr>
      <w:r>
        <w:rPr>
          <w:rFonts w:ascii="Arial" w:hAnsi="Arial" w:eastAsia="等线" w:cs="Arial"/>
          <w:b/>
          <w:sz w:val="22"/>
        </w:rPr>
        <w:t>第四条</w:t>
      </w:r>
      <w:r>
        <w:rPr>
          <w:rFonts w:ascii="Arial" w:hAnsi="Arial" w:eastAsia="等线" w:cs="Arial"/>
          <w:sz w:val="22"/>
        </w:rPr>
        <w:t>：规定了通过订立标准合同方式出境的适用条件。</w:t>
      </w:r>
    </w:p>
    <w:p w14:paraId="72D5FAB0">
      <w:pPr>
        <w:numPr>
          <w:ilvl w:val="0"/>
          <w:numId w:val="39"/>
        </w:numPr>
        <w:spacing w:before="120" w:after="120" w:line="288" w:lineRule="auto"/>
        <w:ind w:left="907"/>
        <w:jc w:val="left"/>
      </w:pPr>
      <w:r>
        <w:rPr>
          <w:rFonts w:ascii="Arial" w:hAnsi="Arial" w:eastAsia="等线" w:cs="Arial"/>
          <w:b/>
          <w:sz w:val="22"/>
        </w:rPr>
        <w:t>第五条</w:t>
      </w:r>
      <w:r>
        <w:rPr>
          <w:rFonts w:ascii="Arial" w:hAnsi="Arial" w:eastAsia="等线" w:cs="Arial"/>
          <w:sz w:val="22"/>
        </w:rPr>
        <w:t>：规定了个人信息保护影响评估应重点评估的六项内容，是报告“三、出境活动的风险自评估情况及结论”部分（当涉及个人信息时）的</w:t>
      </w:r>
      <w:r>
        <w:rPr>
          <w:rFonts w:ascii="Arial" w:hAnsi="Arial" w:eastAsia="等线" w:cs="Arial"/>
          <w:b/>
          <w:sz w:val="22"/>
        </w:rPr>
        <w:t>重要评估维度</w:t>
      </w:r>
      <w:r>
        <w:rPr>
          <w:rFonts w:ascii="Arial" w:hAnsi="Arial" w:eastAsia="等线" w:cs="Arial"/>
          <w:sz w:val="22"/>
        </w:rPr>
        <w:t>。</w:t>
      </w:r>
    </w:p>
    <w:p w14:paraId="7D6CD354">
      <w:pPr>
        <w:numPr>
          <w:ilvl w:val="0"/>
          <w:numId w:val="40"/>
        </w:numPr>
        <w:spacing w:before="120" w:after="120" w:line="288" w:lineRule="auto"/>
        <w:ind w:left="907"/>
        <w:jc w:val="left"/>
      </w:pPr>
      <w:r>
        <w:rPr>
          <w:rFonts w:ascii="Arial" w:hAnsi="Arial" w:eastAsia="等线" w:cs="Arial"/>
          <w:b/>
          <w:sz w:val="22"/>
        </w:rPr>
        <w:t>第七条</w:t>
      </w:r>
      <w:r>
        <w:rPr>
          <w:rFonts w:ascii="Arial" w:hAnsi="Arial" w:eastAsia="等线" w:cs="Arial"/>
          <w:sz w:val="22"/>
        </w:rPr>
        <w:t>：规定了备案所需材料，包括《个人信息保护影响评估报告》。</w:t>
      </w:r>
    </w:p>
    <w:p w14:paraId="2088E4A4">
      <w:pPr>
        <w:numPr>
          <w:ilvl w:val="0"/>
          <w:numId w:val="41"/>
        </w:numPr>
        <w:spacing w:before="120" w:after="120" w:line="288" w:lineRule="auto"/>
        <w:ind w:left="907"/>
        <w:jc w:val="left"/>
      </w:pPr>
      <w:r>
        <w:rPr>
          <w:rFonts w:ascii="Arial" w:hAnsi="Arial" w:eastAsia="等线" w:cs="Arial"/>
          <w:b/>
          <w:sz w:val="22"/>
        </w:rPr>
        <w:t>附件《个人信息出境标准合同》</w:t>
      </w:r>
      <w:r>
        <w:rPr>
          <w:rFonts w:ascii="Arial" w:hAnsi="Arial" w:eastAsia="等线" w:cs="Arial"/>
          <w:sz w:val="22"/>
        </w:rPr>
        <w:t>：提供了标准合同的范本，其附录一“个人信息出境说明”是报告“二、(二) 拟出境数据情况”部分数据清单的</w:t>
      </w:r>
      <w:r>
        <w:rPr>
          <w:rFonts w:ascii="Arial" w:hAnsi="Arial" w:eastAsia="等线" w:cs="Arial"/>
          <w:b/>
          <w:sz w:val="22"/>
        </w:rPr>
        <w:t>重要参考模板</w:t>
      </w:r>
      <w:r>
        <w:rPr>
          <w:rFonts w:ascii="Arial" w:hAnsi="Arial" w:eastAsia="等线" w:cs="Arial"/>
          <w:sz w:val="22"/>
        </w:rPr>
        <w:t>。</w:t>
      </w:r>
    </w:p>
    <w:p w14:paraId="30901E49">
      <w:pPr>
        <w:numPr>
          <w:ilvl w:val="0"/>
          <w:numId w:val="42"/>
        </w:numPr>
        <w:spacing w:before="120" w:after="120" w:line="288" w:lineRule="auto"/>
        <w:ind w:left="0"/>
        <w:jc w:val="left"/>
      </w:pPr>
      <w:r>
        <w:rPr>
          <w:rFonts w:ascii="Arial" w:hAnsi="Arial" w:eastAsia="等线" w:cs="Arial"/>
          <w:b/>
          <w:sz w:val="22"/>
        </w:rPr>
        <w:t>《促进和规范数据跨境流动规定》（国家互联网信息办公室令第16号）</w:t>
      </w:r>
    </w:p>
    <w:p w14:paraId="5567AF84">
      <w:pPr>
        <w:numPr>
          <w:ilvl w:val="0"/>
          <w:numId w:val="43"/>
        </w:numPr>
        <w:spacing w:before="120" w:after="120" w:line="288" w:lineRule="auto"/>
        <w:ind w:left="453"/>
        <w:jc w:val="left"/>
      </w:pPr>
      <w:r>
        <w:rPr>
          <w:rFonts w:ascii="Arial" w:hAnsi="Arial" w:eastAsia="等线" w:cs="Arial"/>
          <w:b/>
          <w:sz w:val="22"/>
        </w:rPr>
        <w:t>条文序号</w:t>
      </w:r>
      <w:r>
        <w:rPr>
          <w:rFonts w:ascii="Arial" w:hAnsi="Arial" w:eastAsia="等线" w:cs="Arial"/>
          <w:sz w:val="22"/>
        </w:rPr>
        <w:t>：第三条、第四条、第五条、第六条、第七条、第八条</w:t>
      </w:r>
    </w:p>
    <w:p w14:paraId="5B9EE5D4">
      <w:pPr>
        <w:numPr>
          <w:ilvl w:val="0"/>
          <w:numId w:val="44"/>
        </w:numPr>
        <w:spacing w:before="120" w:after="120" w:line="288" w:lineRule="auto"/>
        <w:ind w:left="453"/>
        <w:jc w:val="left"/>
      </w:pPr>
      <w:r>
        <w:rPr>
          <w:rFonts w:ascii="Arial" w:hAnsi="Arial" w:eastAsia="等线" w:cs="Arial"/>
          <w:b/>
          <w:sz w:val="22"/>
        </w:rPr>
        <w:t>条文内容</w:t>
      </w:r>
      <w:r>
        <w:rPr>
          <w:rFonts w:ascii="Arial" w:hAnsi="Arial" w:eastAsia="等线" w:cs="Arial"/>
          <w:sz w:val="22"/>
        </w:rPr>
        <w:t>：</w:t>
      </w:r>
    </w:p>
    <w:p w14:paraId="6644177B">
      <w:pPr>
        <w:numPr>
          <w:ilvl w:val="0"/>
          <w:numId w:val="45"/>
        </w:numPr>
        <w:spacing w:before="120" w:after="120" w:line="288" w:lineRule="auto"/>
        <w:ind w:left="907"/>
        <w:jc w:val="left"/>
      </w:pPr>
      <w:r>
        <w:rPr>
          <w:rFonts w:ascii="Arial" w:hAnsi="Arial" w:eastAsia="等线" w:cs="Arial"/>
          <w:b/>
          <w:sz w:val="22"/>
        </w:rPr>
        <w:t>第三条至第六条</w:t>
      </w:r>
      <w:r>
        <w:rPr>
          <w:rFonts w:ascii="Arial" w:hAnsi="Arial" w:eastAsia="等线" w:cs="Arial"/>
          <w:sz w:val="22"/>
        </w:rPr>
        <w:t>：明确了多种免予申报安全评估、订立标准合同或通过保护认证的豁免情形。</w:t>
      </w:r>
    </w:p>
    <w:p w14:paraId="60C376A5">
      <w:pPr>
        <w:numPr>
          <w:ilvl w:val="0"/>
          <w:numId w:val="46"/>
        </w:numPr>
        <w:spacing w:before="120" w:after="120" w:line="288" w:lineRule="auto"/>
        <w:ind w:left="907"/>
        <w:jc w:val="left"/>
      </w:pPr>
      <w:r>
        <w:rPr>
          <w:rFonts w:ascii="Arial" w:hAnsi="Arial" w:eastAsia="等线" w:cs="Arial"/>
          <w:b/>
          <w:sz w:val="22"/>
        </w:rPr>
        <w:t>第七条</w:t>
      </w:r>
      <w:r>
        <w:rPr>
          <w:rFonts w:ascii="Arial" w:hAnsi="Arial" w:eastAsia="等线" w:cs="Arial"/>
          <w:sz w:val="22"/>
        </w:rPr>
        <w:t>：重申了必须申报安全评估的两类情形。</w:t>
      </w:r>
    </w:p>
    <w:p w14:paraId="48D30929">
      <w:pPr>
        <w:numPr>
          <w:ilvl w:val="0"/>
          <w:numId w:val="47"/>
        </w:numPr>
        <w:spacing w:before="120" w:after="120" w:line="288" w:lineRule="auto"/>
        <w:ind w:left="907"/>
        <w:jc w:val="left"/>
      </w:pPr>
      <w:r>
        <w:rPr>
          <w:rFonts w:ascii="Arial" w:hAnsi="Arial" w:eastAsia="等线" w:cs="Arial"/>
          <w:b/>
          <w:sz w:val="22"/>
        </w:rPr>
        <w:t>第八条</w:t>
      </w:r>
      <w:r>
        <w:rPr>
          <w:rFonts w:ascii="Arial" w:hAnsi="Arial" w:eastAsia="等线" w:cs="Arial"/>
          <w:sz w:val="22"/>
        </w:rPr>
        <w:t>：明确了应当订立标准合同或通过保护认证的情形（即10万人以上不满100万人一般个人信息，或不满1万人敏感个人信息）。</w:t>
      </w:r>
    </w:p>
    <w:p w14:paraId="6CC2FD1E">
      <w:pPr>
        <w:numPr>
          <w:ilvl w:val="0"/>
          <w:numId w:val="48"/>
        </w:numPr>
        <w:spacing w:before="120" w:after="120" w:line="288" w:lineRule="auto"/>
        <w:ind w:left="907"/>
        <w:jc w:val="left"/>
      </w:pPr>
      <w:r>
        <w:rPr>
          <w:rFonts w:ascii="Arial" w:hAnsi="Arial" w:eastAsia="等线" w:cs="Arial"/>
          <w:b/>
          <w:sz w:val="22"/>
        </w:rPr>
        <w:t>该规定是“合规路径诊断”功能及报告最终合规结论判断的</w:t>
      </w:r>
      <w:r>
        <w:rPr>
          <w:rFonts w:ascii="Arial" w:hAnsi="Arial" w:eastAsia="等线" w:cs="Arial"/>
          <w:sz w:val="22"/>
        </w:rPr>
        <w:t>最新、最直接的数量阈值和情形判定依据**。</w:t>
      </w:r>
    </w:p>
    <w:p w14:paraId="09EF2461">
      <w:pPr>
        <w:spacing w:before="300" w:after="120" w:line="288" w:lineRule="auto"/>
        <w:ind w:left="0"/>
        <w:jc w:val="left"/>
        <w:outlineLvl w:val="2"/>
      </w:pPr>
      <w:bookmarkStart w:id="14" w:name="heading_14"/>
      <w:r>
        <w:rPr>
          <w:rFonts w:ascii="Arial" w:hAnsi="Arial" w:eastAsia="等线" w:cs="Arial"/>
          <w:b/>
          <w:sz w:val="30"/>
        </w:rPr>
        <w:t xml:space="preserve">三、 官方指南与模板（格式与内容模板依据） </w:t>
      </w:r>
      <w:bookmarkEnd w:id="14"/>
    </w:p>
    <w:p w14:paraId="3EA0C195">
      <w:pPr>
        <w:numPr>
          <w:ilvl w:val="0"/>
          <w:numId w:val="49"/>
        </w:numPr>
        <w:spacing w:before="120" w:after="120" w:line="288" w:lineRule="auto"/>
        <w:ind w:left="0"/>
        <w:jc w:val="left"/>
      </w:pPr>
      <w:r>
        <w:rPr>
          <w:rFonts w:ascii="Arial" w:hAnsi="Arial" w:eastAsia="等线" w:cs="Arial"/>
          <w:b/>
          <w:sz w:val="22"/>
        </w:rPr>
        <w:t>《数据出境安全评估申报指南（第一版）》及其附件</w:t>
      </w:r>
    </w:p>
    <w:p w14:paraId="2EC694B2">
      <w:pPr>
        <w:numPr>
          <w:ilvl w:val="0"/>
          <w:numId w:val="50"/>
        </w:numPr>
        <w:spacing w:before="120" w:after="120" w:line="288" w:lineRule="auto"/>
        <w:ind w:left="453"/>
        <w:jc w:val="left"/>
      </w:pPr>
      <w:r>
        <w:rPr>
          <w:rFonts w:ascii="Arial" w:hAnsi="Arial" w:eastAsia="等线" w:cs="Arial"/>
          <w:b/>
          <w:sz w:val="22"/>
        </w:rPr>
        <w:t>文件名称</w:t>
      </w:r>
      <w:r>
        <w:rPr>
          <w:rFonts w:ascii="Arial" w:hAnsi="Arial" w:eastAsia="等线" w:cs="Arial"/>
          <w:sz w:val="22"/>
        </w:rPr>
        <w:t>：《数据出境安全评估申报指南（第一版）》</w:t>
      </w:r>
    </w:p>
    <w:p w14:paraId="517DFAF3">
      <w:pPr>
        <w:numPr>
          <w:ilvl w:val="0"/>
          <w:numId w:val="51"/>
        </w:numPr>
        <w:spacing w:before="120" w:after="120" w:line="288" w:lineRule="auto"/>
        <w:ind w:left="453"/>
        <w:jc w:val="left"/>
      </w:pPr>
      <w:r>
        <w:rPr>
          <w:rFonts w:ascii="Arial" w:hAnsi="Arial" w:eastAsia="等线" w:cs="Arial"/>
          <w:b/>
          <w:sz w:val="22"/>
        </w:rPr>
        <w:t>核心内容</w:t>
      </w:r>
      <w:r>
        <w:rPr>
          <w:rFonts w:ascii="Arial" w:hAnsi="Arial" w:eastAsia="等线" w:cs="Arial"/>
          <w:sz w:val="22"/>
        </w:rPr>
        <w:t>：</w:t>
      </w:r>
    </w:p>
    <w:p w14:paraId="38D76433">
      <w:pPr>
        <w:numPr>
          <w:ilvl w:val="0"/>
          <w:numId w:val="52"/>
        </w:numPr>
        <w:spacing w:before="120" w:after="120" w:line="288" w:lineRule="auto"/>
        <w:ind w:left="907"/>
        <w:jc w:val="left"/>
      </w:pPr>
      <w:r>
        <w:rPr>
          <w:rFonts w:ascii="Arial" w:hAnsi="Arial" w:eastAsia="等线" w:cs="Arial"/>
          <w:sz w:val="22"/>
        </w:rPr>
        <w:t>明确了数据出境行为的定义。</w:t>
      </w:r>
    </w:p>
    <w:p w14:paraId="19E33161">
      <w:pPr>
        <w:numPr>
          <w:ilvl w:val="0"/>
          <w:numId w:val="53"/>
        </w:numPr>
        <w:spacing w:before="120" w:after="120" w:line="288" w:lineRule="auto"/>
        <w:ind w:left="907"/>
        <w:jc w:val="left"/>
      </w:pPr>
      <w:r>
        <w:rPr>
          <w:rFonts w:ascii="Arial" w:hAnsi="Arial" w:eastAsia="等线" w:cs="Arial"/>
          <w:sz w:val="22"/>
        </w:rPr>
        <w:t>详细说明了申报流程、方式和材料要求。</w:t>
      </w:r>
    </w:p>
    <w:p w14:paraId="3EF042B1">
      <w:pPr>
        <w:numPr>
          <w:ilvl w:val="0"/>
          <w:numId w:val="54"/>
        </w:numPr>
        <w:spacing w:before="120" w:after="120" w:line="288" w:lineRule="auto"/>
        <w:ind w:left="907"/>
        <w:jc w:val="left"/>
      </w:pPr>
      <w:r>
        <w:rPr>
          <w:rFonts w:ascii="Arial" w:hAnsi="Arial" w:eastAsia="等线" w:cs="Arial"/>
          <w:b/>
          <w:sz w:val="22"/>
        </w:rPr>
        <w:t>附件4《数据出境风险自评估报告（模板）》</w:t>
      </w:r>
      <w:r>
        <w:rPr>
          <w:rFonts w:ascii="Arial" w:hAnsi="Arial" w:eastAsia="等线" w:cs="Arial"/>
          <w:sz w:val="22"/>
        </w:rPr>
        <w:t>：这是系统生成报告草案所</w:t>
      </w:r>
      <w:r>
        <w:rPr>
          <w:rFonts w:ascii="Arial" w:hAnsi="Arial" w:eastAsia="等线" w:cs="Arial"/>
          <w:b/>
          <w:sz w:val="22"/>
        </w:rPr>
        <w:t>严格遵循的格式与结构模板</w:t>
      </w:r>
      <w:r>
        <w:rPr>
          <w:rFonts w:ascii="Arial" w:hAnsi="Arial" w:eastAsia="等线" w:cs="Arial"/>
          <w:sz w:val="22"/>
        </w:rPr>
        <w:t>。模板中的“说明”部分明确了报告撰写的字体、行距等格式要求。模板的章节划分（一、自评估工作情况；二、出境活动整体情况；三、出境活动的风险自评估情况及结论）及其下的细分条目，是系统组织用户输入信息并生成结构化报告的</w:t>
      </w:r>
      <w:r>
        <w:rPr>
          <w:rFonts w:ascii="Arial" w:hAnsi="Arial" w:eastAsia="等线" w:cs="Arial"/>
          <w:b/>
          <w:sz w:val="22"/>
        </w:rPr>
        <w:t>直接蓝图</w:t>
      </w:r>
      <w:r>
        <w:rPr>
          <w:rFonts w:ascii="Arial" w:hAnsi="Arial" w:eastAsia="等线" w:cs="Arial"/>
          <w:sz w:val="22"/>
        </w:rPr>
        <w:t>。</w:t>
      </w:r>
    </w:p>
    <w:p w14:paraId="01AD20B6">
      <w:pPr>
        <w:numPr>
          <w:ilvl w:val="0"/>
          <w:numId w:val="55"/>
        </w:numPr>
        <w:spacing w:before="120" w:after="120" w:line="288" w:lineRule="auto"/>
        <w:ind w:left="0"/>
        <w:jc w:val="left"/>
      </w:pPr>
      <w:r>
        <w:rPr>
          <w:rFonts w:ascii="Arial" w:hAnsi="Arial" w:eastAsia="等线" w:cs="Arial"/>
          <w:b/>
          <w:sz w:val="22"/>
        </w:rPr>
        <w:t>《个人信息出境标准合同备案指南（第一版）》及其附件</w:t>
      </w:r>
    </w:p>
    <w:p w14:paraId="7BDBCB2B">
      <w:pPr>
        <w:numPr>
          <w:ilvl w:val="0"/>
          <w:numId w:val="56"/>
        </w:numPr>
        <w:spacing w:before="120" w:after="120" w:line="288" w:lineRule="auto"/>
        <w:ind w:left="453"/>
        <w:jc w:val="left"/>
      </w:pPr>
      <w:r>
        <w:rPr>
          <w:rFonts w:ascii="Arial" w:hAnsi="Arial" w:eastAsia="等线" w:cs="Arial"/>
          <w:b/>
          <w:sz w:val="22"/>
        </w:rPr>
        <w:t>文件名称</w:t>
      </w:r>
      <w:r>
        <w:rPr>
          <w:rFonts w:ascii="Arial" w:hAnsi="Arial" w:eastAsia="等线" w:cs="Arial"/>
          <w:sz w:val="22"/>
        </w:rPr>
        <w:t>：《个人信息出境标准合同备案指南（第一版）》</w:t>
      </w:r>
    </w:p>
    <w:p w14:paraId="77383512">
      <w:pPr>
        <w:numPr>
          <w:ilvl w:val="0"/>
          <w:numId w:val="57"/>
        </w:numPr>
        <w:spacing w:before="120" w:after="120" w:line="288" w:lineRule="auto"/>
        <w:ind w:left="453"/>
        <w:jc w:val="left"/>
      </w:pPr>
      <w:r>
        <w:rPr>
          <w:rFonts w:ascii="Arial" w:hAnsi="Arial" w:eastAsia="等线" w:cs="Arial"/>
          <w:b/>
          <w:sz w:val="22"/>
        </w:rPr>
        <w:t>核心内容</w:t>
      </w:r>
      <w:r>
        <w:rPr>
          <w:rFonts w:ascii="Arial" w:hAnsi="Arial" w:eastAsia="等线" w:cs="Arial"/>
          <w:sz w:val="22"/>
        </w:rPr>
        <w:t>：</w:t>
      </w:r>
    </w:p>
    <w:p w14:paraId="35E3891E">
      <w:pPr>
        <w:numPr>
          <w:ilvl w:val="0"/>
          <w:numId w:val="58"/>
        </w:numPr>
        <w:spacing w:before="120" w:after="120" w:line="288" w:lineRule="auto"/>
        <w:ind w:left="907"/>
        <w:jc w:val="left"/>
      </w:pPr>
      <w:r>
        <w:rPr>
          <w:rFonts w:ascii="Arial" w:hAnsi="Arial" w:eastAsia="等线" w:cs="Arial"/>
          <w:sz w:val="22"/>
        </w:rPr>
        <w:t>明确了标准合同备案的流程、方式和材料要求。</w:t>
      </w:r>
    </w:p>
    <w:p w14:paraId="71BE7B33">
      <w:pPr>
        <w:numPr>
          <w:ilvl w:val="0"/>
          <w:numId w:val="59"/>
        </w:numPr>
        <w:spacing w:before="120" w:after="120" w:line="288" w:lineRule="auto"/>
        <w:ind w:left="907"/>
        <w:jc w:val="left"/>
      </w:pPr>
      <w:r>
        <w:rPr>
          <w:rFonts w:ascii="Arial" w:hAnsi="Arial" w:eastAsia="等线" w:cs="Arial"/>
          <w:b/>
          <w:sz w:val="22"/>
        </w:rPr>
        <w:t>附件5《个人信息保护影响评估报告（模板）》</w:t>
      </w:r>
      <w:r>
        <w:rPr>
          <w:rFonts w:ascii="Arial" w:hAnsi="Arial" w:eastAsia="等线" w:cs="Arial"/>
          <w:sz w:val="22"/>
        </w:rPr>
        <w:t>：当用户路径指向标准合同或认证时，该模板是生成相应评估报告的重要参考，其评估要点与《数据出境风险自评估报告（模板）》中涉及个人信息的部分高度重合。</w:t>
      </w:r>
    </w:p>
    <w:p w14:paraId="0B993A00">
      <w:pPr>
        <w:spacing w:before="300" w:after="120" w:line="288" w:lineRule="auto"/>
        <w:ind w:left="0"/>
        <w:jc w:val="left"/>
        <w:outlineLvl w:val="2"/>
      </w:pPr>
      <w:bookmarkStart w:id="15" w:name="heading_15"/>
      <w:r>
        <w:rPr>
          <w:rFonts w:ascii="Arial" w:hAnsi="Arial" w:eastAsia="等线" w:cs="Arial"/>
          <w:b/>
          <w:sz w:val="30"/>
        </w:rPr>
        <w:t xml:space="preserve">四、 推荐性国家标准（技术评估与概念定义依据） </w:t>
      </w:r>
      <w:bookmarkEnd w:id="15"/>
    </w:p>
    <w:p w14:paraId="72E0295F">
      <w:pPr>
        <w:numPr>
          <w:ilvl w:val="0"/>
          <w:numId w:val="60"/>
        </w:numPr>
        <w:spacing w:before="120" w:after="120" w:line="288" w:lineRule="auto"/>
        <w:ind w:left="0"/>
        <w:jc w:val="left"/>
      </w:pPr>
      <w:r>
        <w:rPr>
          <w:rFonts w:ascii="Arial" w:hAnsi="Arial" w:eastAsia="等线" w:cs="Arial"/>
          <w:b/>
          <w:sz w:val="22"/>
        </w:rPr>
        <w:t>《信息安全技术 个人信息安全影响评估指南》（GB/T 39335-2020）</w:t>
      </w:r>
    </w:p>
    <w:p w14:paraId="48F311F9">
      <w:pPr>
        <w:numPr>
          <w:ilvl w:val="0"/>
          <w:numId w:val="61"/>
        </w:numPr>
        <w:spacing w:before="120" w:after="120" w:line="288" w:lineRule="auto"/>
        <w:ind w:left="453"/>
        <w:jc w:val="left"/>
      </w:pPr>
      <w:r>
        <w:rPr>
          <w:rFonts w:ascii="Arial" w:hAnsi="Arial" w:eastAsia="等线" w:cs="Arial"/>
          <w:b/>
          <w:sz w:val="22"/>
        </w:rPr>
        <w:t>标准号</w:t>
      </w:r>
      <w:r>
        <w:rPr>
          <w:rFonts w:ascii="Arial" w:hAnsi="Arial" w:eastAsia="等线" w:cs="Arial"/>
          <w:sz w:val="22"/>
        </w:rPr>
        <w:t>：GB/T 39335-2020</w:t>
      </w:r>
    </w:p>
    <w:p w14:paraId="69BDD203">
      <w:pPr>
        <w:numPr>
          <w:ilvl w:val="0"/>
          <w:numId w:val="62"/>
        </w:numPr>
        <w:spacing w:before="120" w:after="120" w:line="288" w:lineRule="auto"/>
        <w:ind w:left="453"/>
        <w:jc w:val="left"/>
      </w:pPr>
      <w:r>
        <w:rPr>
          <w:rFonts w:ascii="Arial" w:hAnsi="Arial" w:eastAsia="等线" w:cs="Arial"/>
          <w:b/>
          <w:sz w:val="22"/>
        </w:rPr>
        <w:t>核心内容</w:t>
      </w:r>
      <w:r>
        <w:rPr>
          <w:rFonts w:ascii="Arial" w:hAnsi="Arial" w:eastAsia="等线" w:cs="Arial"/>
          <w:sz w:val="22"/>
        </w:rPr>
        <w:t>：提供了个人信息安全影响评估（PIA）的基本原理、实施流程和评估方法。是报告中进行风险评估部分（特别是涉及个人信息时）的</w:t>
      </w:r>
      <w:r>
        <w:rPr>
          <w:rFonts w:ascii="Arial" w:hAnsi="Arial" w:eastAsia="等线" w:cs="Arial"/>
          <w:b/>
          <w:sz w:val="22"/>
        </w:rPr>
        <w:t>方法论指导</w:t>
      </w:r>
      <w:r>
        <w:rPr>
          <w:rFonts w:ascii="Arial" w:hAnsi="Arial" w:eastAsia="等线" w:cs="Arial"/>
          <w:sz w:val="22"/>
        </w:rPr>
        <w:t>，帮助构建风险评估的逻辑和内容。</w:t>
      </w:r>
    </w:p>
    <w:p w14:paraId="6CF7D70E">
      <w:pPr>
        <w:numPr>
          <w:ilvl w:val="0"/>
          <w:numId w:val="63"/>
        </w:numPr>
        <w:spacing w:before="120" w:after="120" w:line="288" w:lineRule="auto"/>
        <w:ind w:left="0"/>
        <w:jc w:val="left"/>
      </w:pPr>
      <w:r>
        <w:rPr>
          <w:rFonts w:ascii="Arial" w:hAnsi="Arial" w:eastAsia="等线" w:cs="Arial"/>
          <w:b/>
          <w:sz w:val="22"/>
        </w:rPr>
        <w:t>《信息安全技术 个人信息安全规范》（GB/T 35273-2020）</w:t>
      </w:r>
    </w:p>
    <w:p w14:paraId="0AE8C29A">
      <w:pPr>
        <w:numPr>
          <w:ilvl w:val="0"/>
          <w:numId w:val="64"/>
        </w:numPr>
        <w:spacing w:before="120" w:after="120" w:line="288" w:lineRule="auto"/>
        <w:ind w:left="453"/>
        <w:jc w:val="left"/>
      </w:pPr>
      <w:r>
        <w:rPr>
          <w:rFonts w:ascii="Arial" w:hAnsi="Arial" w:eastAsia="等线" w:cs="Arial"/>
          <w:b/>
          <w:sz w:val="22"/>
        </w:rPr>
        <w:t>标准号</w:t>
      </w:r>
      <w:r>
        <w:rPr>
          <w:rFonts w:ascii="Arial" w:hAnsi="Arial" w:eastAsia="等线" w:cs="Arial"/>
          <w:sz w:val="22"/>
        </w:rPr>
        <w:t>：GB/T 35273-2020</w:t>
      </w:r>
    </w:p>
    <w:p w14:paraId="2ABB1E6A">
      <w:pPr>
        <w:numPr>
          <w:ilvl w:val="0"/>
          <w:numId w:val="65"/>
        </w:numPr>
        <w:spacing w:before="120" w:after="120" w:line="288" w:lineRule="auto"/>
        <w:ind w:left="453"/>
        <w:jc w:val="left"/>
      </w:pPr>
      <w:r>
        <w:rPr>
          <w:rFonts w:ascii="Arial" w:hAnsi="Arial" w:eastAsia="等线" w:cs="Arial"/>
          <w:b/>
          <w:sz w:val="22"/>
        </w:rPr>
        <w:t>核心内容</w:t>
      </w:r>
      <w:r>
        <w:rPr>
          <w:rFonts w:ascii="Arial" w:hAnsi="Arial" w:eastAsia="等线" w:cs="Arial"/>
          <w:sz w:val="22"/>
        </w:rPr>
        <w:t>：界定了个人信息、个人敏感信息、匿名化、去标识化等关键术语，并规定了个人信息处理活动应遵循的安全基本原则和具体要求。是报告中定义数据分类（如敏感个人信息）、阐述安全保护措施的</w:t>
      </w:r>
      <w:r>
        <w:rPr>
          <w:rFonts w:ascii="Arial" w:hAnsi="Arial" w:eastAsia="等线" w:cs="Arial"/>
          <w:b/>
          <w:sz w:val="22"/>
        </w:rPr>
        <w:t>重要概念和标准依据</w:t>
      </w:r>
      <w:r>
        <w:rPr>
          <w:rFonts w:ascii="Arial" w:hAnsi="Arial" w:eastAsia="等线" w:cs="Arial"/>
          <w:sz w:val="22"/>
        </w:rPr>
        <w:t>。</w:t>
      </w:r>
    </w:p>
    <w:p w14:paraId="2AF45038">
      <w:pPr>
        <w:numPr>
          <w:ilvl w:val="0"/>
          <w:numId w:val="66"/>
        </w:numPr>
        <w:spacing w:before="120" w:after="120" w:line="288" w:lineRule="auto"/>
        <w:ind w:left="0"/>
        <w:jc w:val="left"/>
      </w:pPr>
      <w:r>
        <w:rPr>
          <w:rFonts w:ascii="Arial" w:hAnsi="Arial" w:eastAsia="等线" w:cs="Arial"/>
          <w:b/>
          <w:sz w:val="22"/>
        </w:rPr>
        <w:t>《信息安全技术 数据安全技术 数据分类分级规则》（GB/T 43697-2024）</w:t>
      </w:r>
    </w:p>
    <w:p w14:paraId="0950E96F">
      <w:pPr>
        <w:numPr>
          <w:ilvl w:val="0"/>
          <w:numId w:val="67"/>
        </w:numPr>
        <w:spacing w:before="120" w:after="120" w:line="288" w:lineRule="auto"/>
        <w:ind w:left="453"/>
        <w:jc w:val="left"/>
      </w:pPr>
      <w:r>
        <w:rPr>
          <w:rFonts w:ascii="Arial" w:hAnsi="Arial" w:eastAsia="等线" w:cs="Arial"/>
          <w:b/>
          <w:sz w:val="22"/>
        </w:rPr>
        <w:t>标准号</w:t>
      </w:r>
      <w:r>
        <w:rPr>
          <w:rFonts w:ascii="Arial" w:hAnsi="Arial" w:eastAsia="等线" w:cs="Arial"/>
          <w:sz w:val="22"/>
        </w:rPr>
        <w:t>：GB/T 43697-2024</w:t>
      </w:r>
    </w:p>
    <w:p w14:paraId="5B9B699C">
      <w:pPr>
        <w:numPr>
          <w:ilvl w:val="0"/>
          <w:numId w:val="68"/>
        </w:numPr>
        <w:spacing w:before="120" w:after="120" w:line="288" w:lineRule="auto"/>
        <w:ind w:left="453"/>
        <w:jc w:val="left"/>
      </w:pPr>
      <w:r>
        <w:rPr>
          <w:rFonts w:ascii="Arial" w:hAnsi="Arial" w:eastAsia="等线" w:cs="Arial"/>
          <w:b/>
          <w:sz w:val="22"/>
        </w:rPr>
        <w:t>核心内容</w:t>
      </w:r>
      <w:r>
        <w:rPr>
          <w:rFonts w:ascii="Arial" w:hAnsi="Arial" w:eastAsia="等线" w:cs="Arial"/>
          <w:sz w:val="22"/>
        </w:rPr>
        <w:t>：为数据分类分级提供了通用框架和规则，是辅助判断“重要数据”和进行数据资产梳理的</w:t>
      </w:r>
      <w:r>
        <w:rPr>
          <w:rFonts w:ascii="Arial" w:hAnsi="Arial" w:eastAsia="等线" w:cs="Arial"/>
          <w:b/>
          <w:sz w:val="22"/>
        </w:rPr>
        <w:t>参考标准</w:t>
      </w:r>
      <w:r>
        <w:rPr>
          <w:rFonts w:ascii="Arial" w:hAnsi="Arial" w:eastAsia="等线" w:cs="Arial"/>
          <w:sz w:val="22"/>
        </w:rPr>
        <w:t>。</w:t>
      </w:r>
    </w:p>
    <w:p w14:paraId="57CC93F8">
      <w:pPr>
        <w:numPr>
          <w:ilvl w:val="0"/>
          <w:numId w:val="69"/>
        </w:numPr>
        <w:spacing w:before="120" w:after="120" w:line="288" w:lineRule="auto"/>
        <w:ind w:left="0"/>
        <w:jc w:val="left"/>
      </w:pPr>
      <w:r>
        <w:rPr>
          <w:rFonts w:ascii="Arial" w:hAnsi="Arial" w:eastAsia="等线" w:cs="Arial"/>
          <w:b/>
          <w:sz w:val="22"/>
        </w:rPr>
        <w:t>《信息安全技术 数据出境安全评估指南》（GB/T 39335）</w:t>
      </w:r>
      <w:r>
        <w:rPr>
          <w:rFonts w:ascii="Arial" w:hAnsi="Arial" w:eastAsia="等线" w:cs="Arial"/>
          <w:sz w:val="22"/>
        </w:rPr>
        <w:t xml:space="preserve"> （注：此为草案或已发布标准，名称与PIA指南相同但内容不同）</w:t>
      </w:r>
    </w:p>
    <w:p w14:paraId="2BCF88B0">
      <w:pPr>
        <w:numPr>
          <w:ilvl w:val="0"/>
          <w:numId w:val="70"/>
        </w:numPr>
        <w:spacing w:before="120" w:after="120" w:line="288" w:lineRule="auto"/>
        <w:ind w:left="453"/>
        <w:jc w:val="left"/>
      </w:pPr>
      <w:r>
        <w:rPr>
          <w:rFonts w:ascii="Arial" w:hAnsi="Arial" w:eastAsia="等线" w:cs="Arial"/>
          <w:b/>
          <w:sz w:val="22"/>
        </w:rPr>
        <w:t>标准号</w:t>
      </w:r>
      <w:r>
        <w:rPr>
          <w:rFonts w:ascii="Arial" w:hAnsi="Arial" w:eastAsia="等线" w:cs="Arial"/>
          <w:sz w:val="22"/>
        </w:rPr>
        <w:t>：GB/T 39335 (草案)</w:t>
      </w:r>
    </w:p>
    <w:p w14:paraId="1B7F1FF3">
      <w:pPr>
        <w:numPr>
          <w:ilvl w:val="0"/>
          <w:numId w:val="71"/>
        </w:numPr>
        <w:spacing w:before="120" w:after="120" w:line="288" w:lineRule="auto"/>
        <w:ind w:left="453"/>
        <w:jc w:val="left"/>
      </w:pPr>
      <w:r>
        <w:rPr>
          <w:rFonts w:ascii="Arial" w:hAnsi="Arial" w:eastAsia="等线" w:cs="Arial"/>
          <w:b/>
          <w:sz w:val="22"/>
        </w:rPr>
        <w:t>核心内容</w:t>
      </w:r>
      <w:r>
        <w:rPr>
          <w:rFonts w:ascii="Arial" w:hAnsi="Arial" w:eastAsia="等线" w:cs="Arial"/>
          <w:sz w:val="22"/>
        </w:rPr>
        <w:t>：从搜索结果看，该标准（草案）规定了数据出境安全评估的流程、评估要点及方法，是构建自评估逻辑和风险分析维度的</w:t>
      </w:r>
      <w:r>
        <w:rPr>
          <w:rFonts w:ascii="Arial" w:hAnsi="Arial" w:eastAsia="等线" w:cs="Arial"/>
          <w:b/>
          <w:sz w:val="22"/>
        </w:rPr>
        <w:t>重要技术参考</w:t>
      </w:r>
      <w:r>
        <w:rPr>
          <w:rFonts w:ascii="Arial" w:hAnsi="Arial" w:eastAsia="等线" w:cs="Arial"/>
          <w:sz w:val="22"/>
        </w:rPr>
        <w:t>。</w:t>
      </w:r>
    </w:p>
    <w:p w14:paraId="45B6A489">
      <w:pPr>
        <w:spacing w:before="120" w:after="120" w:line="288" w:lineRule="auto"/>
        <w:ind w:left="0"/>
        <w:jc w:val="left"/>
      </w:pPr>
    </w:p>
    <w:p w14:paraId="7A920608">
      <w:pPr>
        <w:spacing w:before="120" w:after="120" w:line="288" w:lineRule="auto"/>
        <w:ind w:left="0"/>
        <w:jc w:val="left"/>
      </w:pPr>
    </w:p>
    <w:p w14:paraId="33FBA071">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5D8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0433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sz w:val="11"/>
      </w:rPr>
    </w:lvl>
  </w:abstractNum>
  <w:abstractNum w:abstractNumId="1">
    <w:nsid w:val="845B5372"/>
    <w:multiLevelType w:val="singleLevel"/>
    <w:tmpl w:val="845B5372"/>
    <w:lvl w:ilvl="0" w:tentative="0">
      <w:start w:val="0"/>
      <w:numFmt w:val="bullet"/>
      <w:lvlText w:val="▪"/>
      <w:lvlJc w:val="left"/>
      <w:rPr>
        <w:color w:val="3370FF"/>
        <w:sz w:val="11"/>
      </w:rPr>
    </w:lvl>
  </w:abstractNum>
  <w:abstractNum w:abstractNumId="2">
    <w:nsid w:val="8461FADE"/>
    <w:multiLevelType w:val="singleLevel"/>
    <w:tmpl w:val="8461FADE"/>
    <w:lvl w:ilvl="0" w:tentative="0">
      <w:start w:val="0"/>
      <w:numFmt w:val="bullet"/>
      <w:lvlText w:val="▪"/>
      <w:lvlJc w:val="left"/>
      <w:rPr>
        <w:color w:val="3370FF"/>
        <w:sz w:val="11"/>
      </w:rPr>
    </w:lvl>
  </w:abstractNum>
  <w:abstractNum w:abstractNumId="3">
    <w:nsid w:val="8CAEB125"/>
    <w:multiLevelType w:val="singleLevel"/>
    <w:tmpl w:val="8CAEB125"/>
    <w:lvl w:ilvl="0" w:tentative="0">
      <w:start w:val="0"/>
      <w:numFmt w:val="bullet"/>
      <w:lvlText w:val="▪"/>
      <w:lvlJc w:val="left"/>
      <w:rPr>
        <w:color w:val="3370FF"/>
        <w:sz w:val="11"/>
      </w:rPr>
    </w:lvl>
  </w:abstractNum>
  <w:abstractNum w:abstractNumId="4">
    <w:nsid w:val="91995D4F"/>
    <w:multiLevelType w:val="singleLevel"/>
    <w:tmpl w:val="91995D4F"/>
    <w:lvl w:ilvl="0" w:tentative="0">
      <w:start w:val="3"/>
      <w:numFmt w:val="decimal"/>
      <w:lvlText w:val="%1."/>
      <w:lvlJc w:val="left"/>
      <w:rPr>
        <w:color w:val="3370FF"/>
      </w:rPr>
    </w:lvl>
  </w:abstractNum>
  <w:abstractNum w:abstractNumId="5">
    <w:nsid w:val="9239341B"/>
    <w:multiLevelType w:val="singleLevel"/>
    <w:tmpl w:val="9239341B"/>
    <w:lvl w:ilvl="0" w:tentative="0">
      <w:start w:val="3"/>
      <w:numFmt w:val="decimal"/>
      <w:lvlText w:val="%1."/>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C8AC8EF"/>
    <w:multiLevelType w:val="singleLevel"/>
    <w:tmpl w:val="9C8AC8EF"/>
    <w:lvl w:ilvl="0" w:tentative="0">
      <w:start w:val="2"/>
      <w:numFmt w:val="decimal"/>
      <w:lvlText w:val="%1."/>
      <w:lvlJc w:val="left"/>
      <w:rPr>
        <w:color w:val="3370FF"/>
      </w:rPr>
    </w:lvl>
  </w:abstractNum>
  <w:abstractNum w:abstractNumId="8">
    <w:nsid w:val="A0F05207"/>
    <w:multiLevelType w:val="singleLevel"/>
    <w:tmpl w:val="A0F05207"/>
    <w:lvl w:ilvl="0" w:tentative="0">
      <w:start w:val="4"/>
      <w:numFmt w:val="decimal"/>
      <w:lvlText w:val="%1."/>
      <w:lvlJc w:val="left"/>
      <w:rPr>
        <w:color w:val="3370FF"/>
      </w:rPr>
    </w:lvl>
  </w:abstractNum>
  <w:abstractNum w:abstractNumId="9">
    <w:nsid w:val="B0F1ACD9"/>
    <w:multiLevelType w:val="singleLevel"/>
    <w:tmpl w:val="B0F1ACD9"/>
    <w:lvl w:ilvl="0" w:tentative="0">
      <w:start w:val="0"/>
      <w:numFmt w:val="bullet"/>
      <w:lvlText w:val="￮"/>
      <w:lvlJc w:val="left"/>
      <w:rPr>
        <w:color w:val="3370FF"/>
      </w:rPr>
    </w:lvl>
  </w:abstractNum>
  <w:abstractNum w:abstractNumId="10">
    <w:nsid w:val="B23A94A9"/>
    <w:multiLevelType w:val="singleLevel"/>
    <w:tmpl w:val="B23A94A9"/>
    <w:lvl w:ilvl="0" w:tentative="0">
      <w:start w:val="0"/>
      <w:numFmt w:val="bullet"/>
      <w:lvlText w:val="￮"/>
      <w:lvlJc w:val="left"/>
      <w:rPr>
        <w:color w:val="3370FF"/>
      </w:rPr>
    </w:lvl>
  </w:abstractNum>
  <w:abstractNum w:abstractNumId="11">
    <w:nsid w:val="B53F3350"/>
    <w:multiLevelType w:val="singleLevel"/>
    <w:tmpl w:val="B53F3350"/>
    <w:lvl w:ilvl="0" w:tentative="0">
      <w:start w:val="1"/>
      <w:numFmt w:val="decimal"/>
      <w:lvlText w:val="%1."/>
      <w:lvlJc w:val="left"/>
      <w:rPr>
        <w:color w:val="3370FF"/>
      </w:rPr>
    </w:lvl>
  </w:abstractNum>
  <w:abstractNum w:abstractNumId="12">
    <w:nsid w:val="B5E306ED"/>
    <w:multiLevelType w:val="singleLevel"/>
    <w:tmpl w:val="B5E306ED"/>
    <w:lvl w:ilvl="0" w:tentative="0">
      <w:start w:val="0"/>
      <w:numFmt w:val="bullet"/>
      <w:lvlText w:val="￮"/>
      <w:lvlJc w:val="left"/>
      <w:rPr>
        <w:color w:val="3370FF"/>
      </w:rPr>
    </w:lvl>
  </w:abstractNum>
  <w:abstractNum w:abstractNumId="13">
    <w:nsid w:val="B8CEF35B"/>
    <w:multiLevelType w:val="singleLevel"/>
    <w:tmpl w:val="B8CEF35B"/>
    <w:lvl w:ilvl="0" w:tentative="0">
      <w:start w:val="0"/>
      <w:numFmt w:val="bullet"/>
      <w:lvlText w:val="￮"/>
      <w:lvlJc w:val="left"/>
      <w:rPr>
        <w:color w:val="3370FF"/>
      </w:rPr>
    </w:lvl>
  </w:abstractNum>
  <w:abstractNum w:abstractNumId="14">
    <w:nsid w:val="BB64CFA9"/>
    <w:multiLevelType w:val="singleLevel"/>
    <w:tmpl w:val="BB64CFA9"/>
    <w:lvl w:ilvl="0" w:tentative="0">
      <w:start w:val="0"/>
      <w:numFmt w:val="bullet"/>
      <w:lvlText w:val="▪"/>
      <w:lvlJc w:val="left"/>
      <w:rPr>
        <w:color w:val="3370FF"/>
        <w:sz w:val="11"/>
      </w:rPr>
    </w:lvl>
  </w:abstractNum>
  <w:abstractNum w:abstractNumId="15">
    <w:nsid w:val="BE923771"/>
    <w:multiLevelType w:val="singleLevel"/>
    <w:tmpl w:val="BE923771"/>
    <w:lvl w:ilvl="0" w:tentative="0">
      <w:start w:val="0"/>
      <w:numFmt w:val="bullet"/>
      <w:lvlText w:val="▪"/>
      <w:lvlJc w:val="left"/>
      <w:rPr>
        <w:color w:val="3370FF"/>
        <w:sz w:val="11"/>
      </w:rPr>
    </w:lvl>
  </w:abstractNum>
  <w:abstractNum w:abstractNumId="16">
    <w:nsid w:val="BF205925"/>
    <w:multiLevelType w:val="singleLevel"/>
    <w:tmpl w:val="BF205925"/>
    <w:lvl w:ilvl="0" w:tentative="0">
      <w:start w:val="1"/>
      <w:numFmt w:val="decimal"/>
      <w:lvlText w:val="%1."/>
      <w:lvlJc w:val="left"/>
      <w:rPr>
        <w:color w:val="3370FF"/>
      </w:rPr>
    </w:lvl>
  </w:abstractNum>
  <w:abstractNum w:abstractNumId="17">
    <w:nsid w:val="C0915F4F"/>
    <w:multiLevelType w:val="singleLevel"/>
    <w:tmpl w:val="C0915F4F"/>
    <w:lvl w:ilvl="0" w:tentative="0">
      <w:start w:val="0"/>
      <w:numFmt w:val="bullet"/>
      <w:lvlText w:val="￮"/>
      <w:lvlJc w:val="left"/>
      <w:rPr>
        <w:color w:val="3370FF"/>
      </w:rPr>
    </w:lvl>
  </w:abstractNum>
  <w:abstractNum w:abstractNumId="18">
    <w:nsid w:val="C8879AEF"/>
    <w:multiLevelType w:val="singleLevel"/>
    <w:tmpl w:val="C8879AEF"/>
    <w:lvl w:ilvl="0" w:tentative="0">
      <w:start w:val="1"/>
      <w:numFmt w:val="decimal"/>
      <w:lvlText w:val="%1."/>
      <w:lvlJc w:val="left"/>
      <w:rPr>
        <w:color w:val="3370FF"/>
      </w:rPr>
    </w:lvl>
  </w:abstractNum>
  <w:abstractNum w:abstractNumId="19">
    <w:nsid w:val="CF092B84"/>
    <w:multiLevelType w:val="singleLevel"/>
    <w:tmpl w:val="CF092B84"/>
    <w:lvl w:ilvl="0" w:tentative="0">
      <w:start w:val="2"/>
      <w:numFmt w:val="decimal"/>
      <w:lvlText w:val="%1."/>
      <w:lvlJc w:val="left"/>
      <w:rPr>
        <w:color w:val="3370FF"/>
      </w:rPr>
    </w:lvl>
  </w:abstractNum>
  <w:abstractNum w:abstractNumId="20">
    <w:nsid w:val="D7D140E4"/>
    <w:multiLevelType w:val="singleLevel"/>
    <w:tmpl w:val="D7D140E4"/>
    <w:lvl w:ilvl="0" w:tentative="0">
      <w:start w:val="2"/>
      <w:numFmt w:val="decimal"/>
      <w:lvlText w:val="%1."/>
      <w:lvlJc w:val="left"/>
      <w:rPr>
        <w:color w:val="3370FF"/>
      </w:rPr>
    </w:lvl>
  </w:abstractNum>
  <w:abstractNum w:abstractNumId="21">
    <w:nsid w:val="D7F9FE59"/>
    <w:multiLevelType w:val="singleLevel"/>
    <w:tmpl w:val="D7F9FE59"/>
    <w:lvl w:ilvl="0" w:tentative="0">
      <w:start w:val="0"/>
      <w:numFmt w:val="bullet"/>
      <w:lvlText w:val="￮"/>
      <w:lvlJc w:val="left"/>
      <w:rPr>
        <w:color w:val="3370FF"/>
      </w:rPr>
    </w:lvl>
  </w:abstractNum>
  <w:abstractNum w:abstractNumId="22">
    <w:nsid w:val="DCBA6B53"/>
    <w:multiLevelType w:val="singleLevel"/>
    <w:tmpl w:val="DCBA6B53"/>
    <w:lvl w:ilvl="0" w:tentative="0">
      <w:start w:val="0"/>
      <w:numFmt w:val="bullet"/>
      <w:lvlText w:val="￮"/>
      <w:lvlJc w:val="left"/>
      <w:rPr>
        <w:color w:val="3370FF"/>
      </w:rPr>
    </w:lvl>
  </w:abstractNum>
  <w:abstractNum w:abstractNumId="23">
    <w:nsid w:val="E093A4B0"/>
    <w:multiLevelType w:val="singleLevel"/>
    <w:tmpl w:val="E093A4B0"/>
    <w:lvl w:ilvl="0" w:tentative="0">
      <w:start w:val="0"/>
      <w:numFmt w:val="bullet"/>
      <w:lvlText w:val="▪"/>
      <w:lvlJc w:val="left"/>
      <w:rPr>
        <w:color w:val="3370FF"/>
        <w:sz w:val="11"/>
      </w:rPr>
    </w:lvl>
  </w:abstractNum>
  <w:abstractNum w:abstractNumId="24">
    <w:nsid w:val="F0E89278"/>
    <w:multiLevelType w:val="singleLevel"/>
    <w:tmpl w:val="F0E89278"/>
    <w:lvl w:ilvl="0" w:tentative="0">
      <w:start w:val="0"/>
      <w:numFmt w:val="bullet"/>
      <w:lvlText w:val="▪"/>
      <w:lvlJc w:val="left"/>
      <w:rPr>
        <w:color w:val="3370FF"/>
        <w:sz w:val="11"/>
      </w:rPr>
    </w:lvl>
  </w:abstractNum>
  <w:abstractNum w:abstractNumId="25">
    <w:nsid w:val="F4B5D9F5"/>
    <w:multiLevelType w:val="singleLevel"/>
    <w:tmpl w:val="F4B5D9F5"/>
    <w:lvl w:ilvl="0" w:tentative="0">
      <w:start w:val="3"/>
      <w:numFmt w:val="decimal"/>
      <w:lvlText w:val="%1."/>
      <w:lvlJc w:val="left"/>
      <w:rPr>
        <w:color w:val="3370FF"/>
      </w:rPr>
    </w:lvl>
  </w:abstractNum>
  <w:abstractNum w:abstractNumId="26">
    <w:nsid w:val="F689643B"/>
    <w:multiLevelType w:val="singleLevel"/>
    <w:tmpl w:val="F689643B"/>
    <w:lvl w:ilvl="0" w:tentative="0">
      <w:start w:val="0"/>
      <w:numFmt w:val="bullet"/>
      <w:lvlText w:val="￮"/>
      <w:lvlJc w:val="left"/>
      <w:rPr>
        <w:color w:val="3370FF"/>
      </w:rPr>
    </w:lvl>
  </w:abstractNum>
  <w:abstractNum w:abstractNumId="27">
    <w:nsid w:val="F7735DC9"/>
    <w:multiLevelType w:val="singleLevel"/>
    <w:tmpl w:val="F7735DC9"/>
    <w:lvl w:ilvl="0" w:tentative="0">
      <w:start w:val="0"/>
      <w:numFmt w:val="bullet"/>
      <w:lvlText w:val="￮"/>
      <w:lvlJc w:val="left"/>
      <w:rPr>
        <w:color w:val="3370FF"/>
      </w:rPr>
    </w:lvl>
  </w:abstractNum>
  <w:abstractNum w:abstractNumId="28">
    <w:nsid w:val="0053208E"/>
    <w:multiLevelType w:val="singleLevel"/>
    <w:tmpl w:val="0053208E"/>
    <w:lvl w:ilvl="0" w:tentative="0">
      <w:start w:val="1"/>
      <w:numFmt w:val="decimal"/>
      <w:lvlText w:val="%1."/>
      <w:lvlJc w:val="left"/>
      <w:rPr>
        <w:color w:val="3370FF"/>
      </w:rPr>
    </w:lvl>
  </w:abstractNum>
  <w:abstractNum w:abstractNumId="29">
    <w:nsid w:val="0248C179"/>
    <w:multiLevelType w:val="singleLevel"/>
    <w:tmpl w:val="0248C179"/>
    <w:lvl w:ilvl="0" w:tentative="0">
      <w:start w:val="0"/>
      <w:numFmt w:val="bullet"/>
      <w:lvlText w:val="￮"/>
      <w:lvlJc w:val="left"/>
      <w:rPr>
        <w:color w:val="3370FF"/>
      </w:rPr>
    </w:lvl>
  </w:abstractNum>
  <w:abstractNum w:abstractNumId="30">
    <w:nsid w:val="03A63A41"/>
    <w:multiLevelType w:val="singleLevel"/>
    <w:tmpl w:val="03A63A41"/>
    <w:lvl w:ilvl="0" w:tentative="0">
      <w:start w:val="0"/>
      <w:numFmt w:val="bullet"/>
      <w:lvlText w:val="￮"/>
      <w:lvlJc w:val="left"/>
      <w:rPr>
        <w:color w:val="3370FF"/>
      </w:rPr>
    </w:lvl>
  </w:abstractNum>
  <w:abstractNum w:abstractNumId="31">
    <w:nsid w:val="03D62ECE"/>
    <w:multiLevelType w:val="singleLevel"/>
    <w:tmpl w:val="03D62ECE"/>
    <w:lvl w:ilvl="0" w:tentative="0">
      <w:start w:val="0"/>
      <w:numFmt w:val="bullet"/>
      <w:lvlText w:val="￮"/>
      <w:lvlJc w:val="left"/>
      <w:rPr>
        <w:color w:val="3370FF"/>
      </w:rPr>
    </w:lvl>
  </w:abstractNum>
  <w:abstractNum w:abstractNumId="32">
    <w:nsid w:val="0709FD3E"/>
    <w:multiLevelType w:val="singleLevel"/>
    <w:tmpl w:val="0709FD3E"/>
    <w:lvl w:ilvl="0" w:tentative="0">
      <w:start w:val="0"/>
      <w:numFmt w:val="bullet"/>
      <w:lvlText w:val="▪"/>
      <w:lvlJc w:val="left"/>
      <w:rPr>
        <w:color w:val="3370FF"/>
        <w:sz w:val="11"/>
      </w:rPr>
    </w:lvl>
  </w:abstractNum>
  <w:abstractNum w:abstractNumId="33">
    <w:nsid w:val="0CEF100B"/>
    <w:multiLevelType w:val="singleLevel"/>
    <w:tmpl w:val="0CEF100B"/>
    <w:lvl w:ilvl="0" w:tentative="0">
      <w:start w:val="0"/>
      <w:numFmt w:val="bullet"/>
      <w:lvlText w:val="▪"/>
      <w:lvlJc w:val="left"/>
      <w:rPr>
        <w:color w:val="3370FF"/>
        <w:sz w:val="11"/>
      </w:rPr>
    </w:lvl>
  </w:abstractNum>
  <w:abstractNum w:abstractNumId="34">
    <w:nsid w:val="0E640482"/>
    <w:multiLevelType w:val="singleLevel"/>
    <w:tmpl w:val="0E640482"/>
    <w:lvl w:ilvl="0" w:tentative="0">
      <w:start w:val="3"/>
      <w:numFmt w:val="decimal"/>
      <w:lvlText w:val="%1."/>
      <w:lvlJc w:val="left"/>
      <w:rPr>
        <w:color w:val="3370FF"/>
      </w:rPr>
    </w:lvl>
  </w:abstractNum>
  <w:abstractNum w:abstractNumId="35">
    <w:nsid w:val="0F9F9CCA"/>
    <w:multiLevelType w:val="singleLevel"/>
    <w:tmpl w:val="0F9F9CCA"/>
    <w:lvl w:ilvl="0" w:tentative="0">
      <w:start w:val="0"/>
      <w:numFmt w:val="bullet"/>
      <w:lvlText w:val="￮"/>
      <w:lvlJc w:val="left"/>
      <w:rPr>
        <w:color w:val="3370FF"/>
      </w:rPr>
    </w:lvl>
  </w:abstractNum>
  <w:abstractNum w:abstractNumId="36">
    <w:nsid w:val="12EADF99"/>
    <w:multiLevelType w:val="singleLevel"/>
    <w:tmpl w:val="12EADF99"/>
    <w:lvl w:ilvl="0" w:tentative="0">
      <w:start w:val="3"/>
      <w:numFmt w:val="decimal"/>
      <w:lvlText w:val="%1."/>
      <w:lvlJc w:val="left"/>
      <w:rPr>
        <w:color w:val="3370FF"/>
      </w:rPr>
    </w:lvl>
  </w:abstractNum>
  <w:abstractNum w:abstractNumId="37">
    <w:nsid w:val="1ACDE60F"/>
    <w:multiLevelType w:val="singleLevel"/>
    <w:tmpl w:val="1ACDE60F"/>
    <w:lvl w:ilvl="0" w:tentative="0">
      <w:start w:val="0"/>
      <w:numFmt w:val="bullet"/>
      <w:lvlText w:val="▪"/>
      <w:lvlJc w:val="left"/>
      <w:rPr>
        <w:color w:val="3370FF"/>
        <w:sz w:val="11"/>
      </w:rPr>
    </w:lvl>
  </w:abstractNum>
  <w:abstractNum w:abstractNumId="38">
    <w:nsid w:val="1C257C7B"/>
    <w:multiLevelType w:val="singleLevel"/>
    <w:tmpl w:val="1C257C7B"/>
    <w:lvl w:ilvl="0" w:tentative="0">
      <w:start w:val="0"/>
      <w:numFmt w:val="bullet"/>
      <w:lvlText w:val="￮"/>
      <w:lvlJc w:val="left"/>
      <w:rPr>
        <w:color w:val="3370FF"/>
      </w:rPr>
    </w:lvl>
  </w:abstractNum>
  <w:abstractNum w:abstractNumId="39">
    <w:nsid w:val="23E97754"/>
    <w:multiLevelType w:val="singleLevel"/>
    <w:tmpl w:val="23E97754"/>
    <w:lvl w:ilvl="0" w:tentative="0">
      <w:start w:val="0"/>
      <w:numFmt w:val="bullet"/>
      <w:lvlText w:val="▪"/>
      <w:lvlJc w:val="left"/>
      <w:rPr>
        <w:color w:val="3370FF"/>
        <w:sz w:val="11"/>
      </w:rPr>
    </w:lvl>
  </w:abstractNum>
  <w:abstractNum w:abstractNumId="40">
    <w:nsid w:val="243FCF68"/>
    <w:multiLevelType w:val="singleLevel"/>
    <w:tmpl w:val="243FCF68"/>
    <w:lvl w:ilvl="0" w:tentative="0">
      <w:start w:val="2"/>
      <w:numFmt w:val="decimal"/>
      <w:lvlText w:val="%1."/>
      <w:lvlJc w:val="left"/>
      <w:rPr>
        <w:color w:val="3370FF"/>
      </w:rPr>
    </w:lvl>
  </w:abstractNum>
  <w:abstractNum w:abstractNumId="41">
    <w:nsid w:val="2470EC97"/>
    <w:multiLevelType w:val="singleLevel"/>
    <w:tmpl w:val="2470EC97"/>
    <w:lvl w:ilvl="0" w:tentative="0">
      <w:start w:val="1"/>
      <w:numFmt w:val="decimal"/>
      <w:lvlText w:val="%1."/>
      <w:lvlJc w:val="left"/>
      <w:rPr>
        <w:color w:val="3370FF"/>
      </w:rPr>
    </w:lvl>
  </w:abstractNum>
  <w:abstractNum w:abstractNumId="42">
    <w:nsid w:val="25B654F3"/>
    <w:multiLevelType w:val="singleLevel"/>
    <w:tmpl w:val="25B654F3"/>
    <w:lvl w:ilvl="0" w:tentative="0">
      <w:start w:val="2"/>
      <w:numFmt w:val="decimal"/>
      <w:lvlText w:val="%1."/>
      <w:lvlJc w:val="left"/>
      <w:rPr>
        <w:color w:val="3370FF"/>
      </w:rPr>
    </w:lvl>
  </w:abstractNum>
  <w:abstractNum w:abstractNumId="43">
    <w:nsid w:val="2A8F537B"/>
    <w:multiLevelType w:val="singleLevel"/>
    <w:tmpl w:val="2A8F537B"/>
    <w:lvl w:ilvl="0" w:tentative="0">
      <w:start w:val="0"/>
      <w:numFmt w:val="bullet"/>
      <w:lvlText w:val="￮"/>
      <w:lvlJc w:val="left"/>
      <w:rPr>
        <w:color w:val="3370FF"/>
      </w:rPr>
    </w:lvl>
  </w:abstractNum>
  <w:abstractNum w:abstractNumId="44">
    <w:nsid w:val="30A0AC00"/>
    <w:multiLevelType w:val="singleLevel"/>
    <w:tmpl w:val="30A0AC00"/>
    <w:lvl w:ilvl="0" w:tentative="0">
      <w:start w:val="0"/>
      <w:numFmt w:val="bullet"/>
      <w:lvlText w:val="￮"/>
      <w:lvlJc w:val="left"/>
      <w:rPr>
        <w:color w:val="3370FF"/>
      </w:rPr>
    </w:lvl>
  </w:abstractNum>
  <w:abstractNum w:abstractNumId="45">
    <w:nsid w:val="30FC5B15"/>
    <w:multiLevelType w:val="singleLevel"/>
    <w:tmpl w:val="30FC5B15"/>
    <w:lvl w:ilvl="0" w:tentative="0">
      <w:start w:val="0"/>
      <w:numFmt w:val="bullet"/>
      <w:lvlText w:val="▪"/>
      <w:lvlJc w:val="left"/>
      <w:rPr>
        <w:color w:val="3370FF"/>
        <w:sz w:val="11"/>
      </w:rPr>
    </w:lvl>
  </w:abstractNum>
  <w:abstractNum w:abstractNumId="46">
    <w:nsid w:val="322D85CA"/>
    <w:multiLevelType w:val="singleLevel"/>
    <w:tmpl w:val="322D85CA"/>
    <w:lvl w:ilvl="0" w:tentative="0">
      <w:start w:val="0"/>
      <w:numFmt w:val="bullet"/>
      <w:lvlText w:val="￮"/>
      <w:lvlJc w:val="left"/>
      <w:rPr>
        <w:color w:val="3370FF"/>
      </w:rPr>
    </w:lvl>
  </w:abstractNum>
  <w:abstractNum w:abstractNumId="47">
    <w:nsid w:val="32A7AF2D"/>
    <w:multiLevelType w:val="singleLevel"/>
    <w:tmpl w:val="32A7AF2D"/>
    <w:lvl w:ilvl="0" w:tentative="0">
      <w:start w:val="0"/>
      <w:numFmt w:val="bullet"/>
      <w:lvlText w:val="￮"/>
      <w:lvlJc w:val="left"/>
      <w:rPr>
        <w:color w:val="3370FF"/>
      </w:rPr>
    </w:lvl>
  </w:abstractNum>
  <w:abstractNum w:abstractNumId="48">
    <w:nsid w:val="35E83B33"/>
    <w:multiLevelType w:val="singleLevel"/>
    <w:tmpl w:val="35E83B33"/>
    <w:lvl w:ilvl="0" w:tentative="0">
      <w:start w:val="2"/>
      <w:numFmt w:val="decimal"/>
      <w:lvlText w:val="%1."/>
      <w:lvlJc w:val="left"/>
      <w:rPr>
        <w:color w:val="3370FF"/>
      </w:rPr>
    </w:lvl>
  </w:abstractNum>
  <w:abstractNum w:abstractNumId="49">
    <w:nsid w:val="39A0D9AC"/>
    <w:multiLevelType w:val="singleLevel"/>
    <w:tmpl w:val="39A0D9AC"/>
    <w:lvl w:ilvl="0" w:tentative="0">
      <w:start w:val="0"/>
      <w:numFmt w:val="bullet"/>
      <w:lvlText w:val="￮"/>
      <w:lvlJc w:val="left"/>
      <w:rPr>
        <w:color w:val="3370FF"/>
      </w:rPr>
    </w:lvl>
  </w:abstractNum>
  <w:abstractNum w:abstractNumId="50">
    <w:nsid w:val="3B8127DF"/>
    <w:multiLevelType w:val="singleLevel"/>
    <w:tmpl w:val="3B8127DF"/>
    <w:lvl w:ilvl="0" w:tentative="0">
      <w:start w:val="0"/>
      <w:numFmt w:val="bullet"/>
      <w:lvlText w:val="￮"/>
      <w:lvlJc w:val="left"/>
      <w:rPr>
        <w:color w:val="3370FF"/>
      </w:rPr>
    </w:lvl>
  </w:abstractNum>
  <w:abstractNum w:abstractNumId="51">
    <w:nsid w:val="40B249F9"/>
    <w:multiLevelType w:val="singleLevel"/>
    <w:tmpl w:val="40B249F9"/>
    <w:lvl w:ilvl="0" w:tentative="0">
      <w:start w:val="0"/>
      <w:numFmt w:val="bullet"/>
      <w:lvlText w:val="￮"/>
      <w:lvlJc w:val="left"/>
      <w:rPr>
        <w:color w:val="3370FF"/>
      </w:rPr>
    </w:lvl>
  </w:abstractNum>
  <w:abstractNum w:abstractNumId="52">
    <w:nsid w:val="46A08BB8"/>
    <w:multiLevelType w:val="singleLevel"/>
    <w:tmpl w:val="46A08BB8"/>
    <w:lvl w:ilvl="0" w:tentative="0">
      <w:start w:val="0"/>
      <w:numFmt w:val="bullet"/>
      <w:lvlText w:val="￮"/>
      <w:lvlJc w:val="left"/>
      <w:rPr>
        <w:color w:val="3370FF"/>
      </w:rPr>
    </w:lvl>
  </w:abstractNum>
  <w:abstractNum w:abstractNumId="53">
    <w:nsid w:val="4C1BAE26"/>
    <w:multiLevelType w:val="singleLevel"/>
    <w:tmpl w:val="4C1BAE26"/>
    <w:lvl w:ilvl="0" w:tentative="0">
      <w:start w:val="0"/>
      <w:numFmt w:val="bullet"/>
      <w:lvlText w:val="￮"/>
      <w:lvlJc w:val="left"/>
      <w:rPr>
        <w:color w:val="3370FF"/>
      </w:rPr>
    </w:lvl>
  </w:abstractNum>
  <w:abstractNum w:abstractNumId="54">
    <w:nsid w:val="4C3D7A74"/>
    <w:multiLevelType w:val="singleLevel"/>
    <w:tmpl w:val="4C3D7A74"/>
    <w:lvl w:ilvl="0" w:tentative="0">
      <w:start w:val="0"/>
      <w:numFmt w:val="bullet"/>
      <w:lvlText w:val="￮"/>
      <w:lvlJc w:val="left"/>
      <w:rPr>
        <w:color w:val="3370FF"/>
      </w:rPr>
    </w:lvl>
  </w:abstractNum>
  <w:abstractNum w:abstractNumId="55">
    <w:nsid w:val="4D4DC07F"/>
    <w:multiLevelType w:val="singleLevel"/>
    <w:tmpl w:val="4D4DC07F"/>
    <w:lvl w:ilvl="0" w:tentative="0">
      <w:start w:val="2"/>
      <w:numFmt w:val="decimal"/>
      <w:lvlText w:val="%1."/>
      <w:lvlJc w:val="left"/>
      <w:rPr>
        <w:color w:val="3370FF"/>
      </w:rPr>
    </w:lvl>
  </w:abstractNum>
  <w:abstractNum w:abstractNumId="56">
    <w:nsid w:val="4D94DA66"/>
    <w:multiLevelType w:val="singleLevel"/>
    <w:tmpl w:val="4D94DA66"/>
    <w:lvl w:ilvl="0" w:tentative="0">
      <w:start w:val="0"/>
      <w:numFmt w:val="bullet"/>
      <w:lvlText w:val="￮"/>
      <w:lvlJc w:val="left"/>
      <w:rPr>
        <w:color w:val="3370FF"/>
      </w:rPr>
    </w:lvl>
  </w:abstractNum>
  <w:abstractNum w:abstractNumId="57">
    <w:nsid w:val="58765686"/>
    <w:multiLevelType w:val="singleLevel"/>
    <w:tmpl w:val="58765686"/>
    <w:lvl w:ilvl="0" w:tentative="0">
      <w:start w:val="0"/>
      <w:numFmt w:val="bullet"/>
      <w:lvlText w:val="▪"/>
      <w:lvlJc w:val="left"/>
      <w:rPr>
        <w:color w:val="3370FF"/>
        <w:sz w:val="11"/>
      </w:rPr>
    </w:lvl>
  </w:abstractNum>
  <w:abstractNum w:abstractNumId="58">
    <w:nsid w:val="59ADCABA"/>
    <w:multiLevelType w:val="singleLevel"/>
    <w:tmpl w:val="59ADCABA"/>
    <w:lvl w:ilvl="0" w:tentative="0">
      <w:start w:val="3"/>
      <w:numFmt w:val="decimal"/>
      <w:lvlText w:val="%1."/>
      <w:lvlJc w:val="left"/>
      <w:rPr>
        <w:color w:val="3370FF"/>
      </w:rPr>
    </w:lvl>
  </w:abstractNum>
  <w:abstractNum w:abstractNumId="59">
    <w:nsid w:val="5A241D34"/>
    <w:multiLevelType w:val="singleLevel"/>
    <w:tmpl w:val="5A241D34"/>
    <w:lvl w:ilvl="0" w:tentative="0">
      <w:start w:val="0"/>
      <w:numFmt w:val="bullet"/>
      <w:lvlText w:val="￮"/>
      <w:lvlJc w:val="left"/>
      <w:rPr>
        <w:color w:val="3370FF"/>
      </w:rPr>
    </w:lvl>
  </w:abstractNum>
  <w:abstractNum w:abstractNumId="60">
    <w:nsid w:val="5E29AB5A"/>
    <w:multiLevelType w:val="singleLevel"/>
    <w:tmpl w:val="5E29AB5A"/>
    <w:lvl w:ilvl="0" w:tentative="0">
      <w:start w:val="0"/>
      <w:numFmt w:val="bullet"/>
      <w:lvlText w:val="￮"/>
      <w:lvlJc w:val="left"/>
      <w:rPr>
        <w:color w:val="3370FF"/>
      </w:rPr>
    </w:lvl>
  </w:abstractNum>
  <w:abstractNum w:abstractNumId="61">
    <w:nsid w:val="5FFFB1A7"/>
    <w:multiLevelType w:val="singleLevel"/>
    <w:tmpl w:val="5FFFB1A7"/>
    <w:lvl w:ilvl="0" w:tentative="0">
      <w:start w:val="0"/>
      <w:numFmt w:val="bullet"/>
      <w:lvlText w:val="▪"/>
      <w:lvlJc w:val="left"/>
      <w:rPr>
        <w:color w:val="3370FF"/>
        <w:sz w:val="11"/>
      </w:rPr>
    </w:lvl>
  </w:abstractNum>
  <w:abstractNum w:abstractNumId="62">
    <w:nsid w:val="60382F6E"/>
    <w:multiLevelType w:val="singleLevel"/>
    <w:tmpl w:val="60382F6E"/>
    <w:lvl w:ilvl="0" w:tentative="0">
      <w:start w:val="0"/>
      <w:numFmt w:val="bullet"/>
      <w:lvlText w:val="￮"/>
      <w:lvlJc w:val="left"/>
      <w:rPr>
        <w:color w:val="3370FF"/>
      </w:rPr>
    </w:lvl>
  </w:abstractNum>
  <w:abstractNum w:abstractNumId="63">
    <w:nsid w:val="629F7852"/>
    <w:multiLevelType w:val="singleLevel"/>
    <w:tmpl w:val="629F7852"/>
    <w:lvl w:ilvl="0" w:tentative="0">
      <w:start w:val="1"/>
      <w:numFmt w:val="decimal"/>
      <w:lvlText w:val="%1."/>
      <w:lvlJc w:val="left"/>
      <w:rPr>
        <w:color w:val="3370FF"/>
      </w:rPr>
    </w:lvl>
  </w:abstractNum>
  <w:abstractNum w:abstractNumId="64">
    <w:nsid w:val="65CD0074"/>
    <w:multiLevelType w:val="singleLevel"/>
    <w:tmpl w:val="65CD0074"/>
    <w:lvl w:ilvl="0" w:tentative="0">
      <w:start w:val="0"/>
      <w:numFmt w:val="bullet"/>
      <w:lvlText w:val="▪"/>
      <w:lvlJc w:val="left"/>
      <w:rPr>
        <w:color w:val="3370FF"/>
        <w:sz w:val="11"/>
      </w:rPr>
    </w:lvl>
  </w:abstractNum>
  <w:abstractNum w:abstractNumId="65">
    <w:nsid w:val="72183CF9"/>
    <w:multiLevelType w:val="singleLevel"/>
    <w:tmpl w:val="72183CF9"/>
    <w:lvl w:ilvl="0" w:tentative="0">
      <w:start w:val="0"/>
      <w:numFmt w:val="bullet"/>
      <w:lvlText w:val="￮"/>
      <w:lvlJc w:val="left"/>
      <w:rPr>
        <w:color w:val="3370FF"/>
      </w:rPr>
    </w:lvl>
  </w:abstractNum>
  <w:abstractNum w:abstractNumId="66">
    <w:nsid w:val="74C28B35"/>
    <w:multiLevelType w:val="singleLevel"/>
    <w:tmpl w:val="74C28B35"/>
    <w:lvl w:ilvl="0" w:tentative="0">
      <w:start w:val="1"/>
      <w:numFmt w:val="decimal"/>
      <w:lvlText w:val="%1."/>
      <w:lvlJc w:val="left"/>
      <w:rPr>
        <w:color w:val="3370FF"/>
      </w:rPr>
    </w:lvl>
  </w:abstractNum>
  <w:abstractNum w:abstractNumId="67">
    <w:nsid w:val="77ECEA79"/>
    <w:multiLevelType w:val="singleLevel"/>
    <w:tmpl w:val="77ECEA79"/>
    <w:lvl w:ilvl="0" w:tentative="0">
      <w:start w:val="0"/>
      <w:numFmt w:val="bullet"/>
      <w:lvlText w:val="▪"/>
      <w:lvlJc w:val="left"/>
      <w:rPr>
        <w:color w:val="3370FF"/>
        <w:sz w:val="11"/>
      </w:rPr>
    </w:lvl>
  </w:abstractNum>
  <w:abstractNum w:abstractNumId="68">
    <w:nsid w:val="79AA4FA4"/>
    <w:multiLevelType w:val="singleLevel"/>
    <w:tmpl w:val="79AA4FA4"/>
    <w:lvl w:ilvl="0" w:tentative="0">
      <w:start w:val="0"/>
      <w:numFmt w:val="bullet"/>
      <w:lvlText w:val="▪"/>
      <w:lvlJc w:val="left"/>
      <w:rPr>
        <w:color w:val="3370FF"/>
        <w:sz w:val="11"/>
      </w:rPr>
    </w:lvl>
  </w:abstractNum>
  <w:abstractNum w:abstractNumId="69">
    <w:nsid w:val="7C246926"/>
    <w:multiLevelType w:val="singleLevel"/>
    <w:tmpl w:val="7C246926"/>
    <w:lvl w:ilvl="0" w:tentative="0">
      <w:start w:val="0"/>
      <w:numFmt w:val="bullet"/>
      <w:lvlText w:val="▪"/>
      <w:lvlJc w:val="left"/>
      <w:rPr>
        <w:color w:val="3370FF"/>
        <w:sz w:val="11"/>
      </w:rPr>
    </w:lvl>
  </w:abstractNum>
  <w:abstractNum w:abstractNumId="70">
    <w:nsid w:val="7DEC2089"/>
    <w:multiLevelType w:val="singleLevel"/>
    <w:tmpl w:val="7DEC2089"/>
    <w:lvl w:ilvl="0" w:tentative="0">
      <w:start w:val="0"/>
      <w:numFmt w:val="bullet"/>
      <w:lvlText w:val="▪"/>
      <w:lvlJc w:val="left"/>
      <w:rPr>
        <w:color w:val="3370FF"/>
        <w:sz w:val="11"/>
      </w:rPr>
    </w:lvl>
  </w:abstractNum>
  <w:num w:numId="1">
    <w:abstractNumId w:val="28"/>
  </w:num>
  <w:num w:numId="2">
    <w:abstractNumId w:val="19"/>
  </w:num>
  <w:num w:numId="3">
    <w:abstractNumId w:val="58"/>
  </w:num>
  <w:num w:numId="4">
    <w:abstractNumId w:val="16"/>
  </w:num>
  <w:num w:numId="5">
    <w:abstractNumId w:val="12"/>
  </w:num>
  <w:num w:numId="6">
    <w:abstractNumId w:val="31"/>
  </w:num>
  <w:num w:numId="7">
    <w:abstractNumId w:val="42"/>
  </w:num>
  <w:num w:numId="8">
    <w:abstractNumId w:val="65"/>
  </w:num>
  <w:num w:numId="9">
    <w:abstractNumId w:val="29"/>
  </w:num>
  <w:num w:numId="10">
    <w:abstractNumId w:val="5"/>
  </w:num>
  <w:num w:numId="11">
    <w:abstractNumId w:val="43"/>
  </w:num>
  <w:num w:numId="12">
    <w:abstractNumId w:val="59"/>
  </w:num>
  <w:num w:numId="13">
    <w:abstractNumId w:val="18"/>
  </w:num>
  <w:num w:numId="14">
    <w:abstractNumId w:val="55"/>
  </w:num>
  <w:num w:numId="15">
    <w:abstractNumId w:val="25"/>
  </w:num>
  <w:num w:numId="16">
    <w:abstractNumId w:val="41"/>
  </w:num>
  <w:num w:numId="17">
    <w:abstractNumId w:val="22"/>
  </w:num>
  <w:num w:numId="18">
    <w:abstractNumId w:val="21"/>
  </w:num>
  <w:num w:numId="19">
    <w:abstractNumId w:val="7"/>
  </w:num>
  <w:num w:numId="20">
    <w:abstractNumId w:val="53"/>
  </w:num>
  <w:num w:numId="21">
    <w:abstractNumId w:val="62"/>
  </w:num>
  <w:num w:numId="22">
    <w:abstractNumId w:val="34"/>
  </w:num>
  <w:num w:numId="23">
    <w:abstractNumId w:val="52"/>
  </w:num>
  <w:num w:numId="24">
    <w:abstractNumId w:val="9"/>
  </w:num>
  <w:num w:numId="25">
    <w:abstractNumId w:val="69"/>
  </w:num>
  <w:num w:numId="26">
    <w:abstractNumId w:val="67"/>
  </w:num>
  <w:num w:numId="27">
    <w:abstractNumId w:val="15"/>
  </w:num>
  <w:num w:numId="28">
    <w:abstractNumId w:val="63"/>
  </w:num>
  <w:num w:numId="29">
    <w:abstractNumId w:val="6"/>
  </w:num>
  <w:num w:numId="30">
    <w:abstractNumId w:val="49"/>
  </w:num>
  <w:num w:numId="31">
    <w:abstractNumId w:val="2"/>
  </w:num>
  <w:num w:numId="32">
    <w:abstractNumId w:val="57"/>
  </w:num>
  <w:num w:numId="33">
    <w:abstractNumId w:val="70"/>
  </w:num>
  <w:num w:numId="34">
    <w:abstractNumId w:val="0"/>
  </w:num>
  <w:num w:numId="35">
    <w:abstractNumId w:val="40"/>
  </w:num>
  <w:num w:numId="36">
    <w:abstractNumId w:val="56"/>
  </w:num>
  <w:num w:numId="37">
    <w:abstractNumId w:val="27"/>
  </w:num>
  <w:num w:numId="38">
    <w:abstractNumId w:val="23"/>
  </w:num>
  <w:num w:numId="39">
    <w:abstractNumId w:val="45"/>
  </w:num>
  <w:num w:numId="40">
    <w:abstractNumId w:val="68"/>
  </w:num>
  <w:num w:numId="41">
    <w:abstractNumId w:val="14"/>
  </w:num>
  <w:num w:numId="42">
    <w:abstractNumId w:val="4"/>
  </w:num>
  <w:num w:numId="43">
    <w:abstractNumId w:val="13"/>
  </w:num>
  <w:num w:numId="44">
    <w:abstractNumId w:val="60"/>
  </w:num>
  <w:num w:numId="45">
    <w:abstractNumId w:val="1"/>
  </w:num>
  <w:num w:numId="46">
    <w:abstractNumId w:val="37"/>
  </w:num>
  <w:num w:numId="47">
    <w:abstractNumId w:val="3"/>
  </w:num>
  <w:num w:numId="48">
    <w:abstractNumId w:val="61"/>
  </w:num>
  <w:num w:numId="49">
    <w:abstractNumId w:val="66"/>
  </w:num>
  <w:num w:numId="50">
    <w:abstractNumId w:val="54"/>
  </w:num>
  <w:num w:numId="51">
    <w:abstractNumId w:val="46"/>
  </w:num>
  <w:num w:numId="52">
    <w:abstractNumId w:val="64"/>
  </w:num>
  <w:num w:numId="53">
    <w:abstractNumId w:val="32"/>
  </w:num>
  <w:num w:numId="54">
    <w:abstractNumId w:val="33"/>
  </w:num>
  <w:num w:numId="55">
    <w:abstractNumId w:val="20"/>
  </w:num>
  <w:num w:numId="56">
    <w:abstractNumId w:val="47"/>
  </w:num>
  <w:num w:numId="57">
    <w:abstractNumId w:val="38"/>
  </w:num>
  <w:num w:numId="58">
    <w:abstractNumId w:val="24"/>
  </w:num>
  <w:num w:numId="59">
    <w:abstractNumId w:val="39"/>
  </w:num>
  <w:num w:numId="60">
    <w:abstractNumId w:val="11"/>
  </w:num>
  <w:num w:numId="61">
    <w:abstractNumId w:val="51"/>
  </w:num>
  <w:num w:numId="62">
    <w:abstractNumId w:val="35"/>
  </w:num>
  <w:num w:numId="63">
    <w:abstractNumId w:val="48"/>
  </w:num>
  <w:num w:numId="64">
    <w:abstractNumId w:val="30"/>
  </w:num>
  <w:num w:numId="65">
    <w:abstractNumId w:val="17"/>
  </w:num>
  <w:num w:numId="66">
    <w:abstractNumId w:val="36"/>
  </w:num>
  <w:num w:numId="67">
    <w:abstractNumId w:val="10"/>
  </w:num>
  <w:num w:numId="68">
    <w:abstractNumId w:val="50"/>
  </w:num>
  <w:num w:numId="69">
    <w:abstractNumId w:val="8"/>
  </w:num>
  <w:num w:numId="70">
    <w:abstractNumId w:val="26"/>
  </w:num>
  <w:num w:numId="7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compat>
    <w:useFELayout/>
    <w:splitPgBreakAndParaMark/>
    <w:compatSetting w:name="compatibilityMode" w:uri="http://schemas.microsoft.com/office/word" w:val="12"/>
  </w:compat>
  <w:rsids>
    <w:rsidRoot w:val="00000000"/>
    <w:rsid w:val="16F11C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package" Target="embeddings/Workbook1.xlsx"/><Relationship Id="rId7" Type="http://schemas.openxmlformats.org/officeDocument/2006/relationships/image" Target="media/image1.jpe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3.jpeg"/><Relationship Id="rId10" Type="http://schemas.openxmlformats.org/officeDocument/2006/relationships/package" Target="embeddings/Workbook2.xlsx"/><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2082</Words>
  <Characters>2179</Characters>
  <TotalTime>0</TotalTime>
  <ScaleCrop>false</ScaleCrop>
  <LinksUpToDate>false</LinksUpToDate>
  <CharactersWithSpaces>2197</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2026-05-30T02:40:00Z</dcterms:created>
  <dc:creator>Apache POI</dc:creator>
  <cp:lastModifiedBy>wsc</cp:lastModifiedBy>
  <dcterms:modified xsi:type="dcterms:W3CDTF">2026-05-30T02:41:42Z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eyJoZGlkIjoiOTY4YTkwNTY5OTI0N2RmNzMxMjdhZTgzZTQ0ZjY3MTUiLCJ1c2VySWQiOiI2NzM3NjQxNDMifQ==</vt:lpwstr>
  </property>
  <property fmtid="{D5CDD505-2E9C-101B-9397-08002B2CF9AE}" pid="3" name="KSOProductBuildVer">
    <vt:lpwstr>2052-12.1.0.26375</vt:lpwstr>
  </property>
  <property fmtid="{D5CDD505-2E9C-101B-9397-08002B2CF9AE}" pid="4" name="ICV">
    <vt:lpwstr>6891B1E9960049D58A676C1F69237A33_12</vt:lpwstr>
  </property>
</Properties>
</file>